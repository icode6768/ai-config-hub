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D43CC">
      <w:bookmarkStart w:id="0" w:name="_GoBack"/>
      <w:bookmarkEnd w:id="0"/>
      <w:r>
        <w:rPr>
          <w:rFonts w:ascii="Courier New" w:hAnsi="Courier New"/>
          <w:b/>
          <w:sz w:val="20"/>
        </w:rPr>
        <w:t>==== backend/app/__init__.py ====</w:t>
      </w:r>
    </w:p>
    <w:p w14:paraId="615E4341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</w:p>
    <w:p w14:paraId="084B3601"/>
    <w:p w14:paraId="220F3F4F">
      <w:r>
        <w:rPr>
          <w:rFonts w:ascii="Courier New" w:hAnsi="Courier New"/>
          <w:b/>
          <w:sz w:val="20"/>
        </w:rPr>
        <w:t>==== backend/app/api/__init__.py ====</w:t>
      </w:r>
    </w:p>
    <w:p w14:paraId="516C00C8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</w:p>
    <w:p w14:paraId="43865A7B"/>
    <w:p w14:paraId="7B65BA3E">
      <w:r>
        <w:rPr>
          <w:rFonts w:ascii="Courier New" w:hAnsi="Courier New"/>
          <w:b/>
          <w:sz w:val="20"/>
        </w:rPr>
        <w:t>==== backend/app/api/auth.py ====</w:t>
      </w:r>
    </w:p>
    <w:p w14:paraId="5F6FD26B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app.services.security import create_access_token, verify_password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APIRouter(prefix="/auth")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@router.post("/register")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register(payload: schemas.UserCreate, request: Request, db: Session = Depends(get_db)):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crud.get_user_by_username(db, payload.username) or crud.get_user_by_email(db, payload.email):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fail(t("user_exists",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crud.create_user(db,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ok(schemas.UserOut.model_validate(user).model_dump(mode="json"), t("register_success",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@router.post("/login")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login(payload: schemas.LoginRequest, request: Request, db: Session = Depends(get_db)):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crud.get_user_by_username(db, payload.username)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user is None or not verify_password(payload.password, user.password_hash):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fail(t("invalid_credentials", lang), code=status.HTTP_401_UNAUTHORIZED)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token = create_access_token(subject=user.username, user_id=user.id)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 = schemas.LoginData(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access_token=token,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token_type="bearer",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user=schemas.UserOut.model_validate(user),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).model_dump(mode="json")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ok(data, t("login_success", lang))</w:t>
      </w:r>
      <w:r>
        <w:rPr>
          <w:rFonts w:ascii="Courier New" w:hAnsi="Courier New"/>
          <w:sz w:val="18"/>
        </w:rPr>
        <w:br w:type="textWrapping"/>
      </w:r>
    </w:p>
    <w:p w14:paraId="2D41AE21"/>
    <w:p w14:paraId="07B69DBE">
      <w:r>
        <w:rPr>
          <w:rFonts w:ascii="Courier New" w:hAnsi="Courier New"/>
          <w:b/>
          <w:sz w:val="20"/>
        </w:rPr>
        <w:t>==== backend/app/api/dispatch_plans.py ====</w:t>
      </w:r>
    </w:p>
    <w:p w14:paraId="1108D64B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typing import Optional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pydantic import BaseModel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APIRouter(prefix="/dispatch-plans")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ReviewRequest(BaseModel):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reviewer: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review_comment: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ApproveRequest(BaseModel):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approver: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list_plans(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crud.list_dispatch_plans(db,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[schemas.DispatchPlanOut.model_validate(r).model_dump(mode="json")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ok(schemas.DispatchPlanOut.model_validate(obj).model_dump(mode="json"),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schemas.DispatchPlanCreate,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crud.create_dispatch_plan(db,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ok(schemas.DispatchPlanOut.model_validate(obj).model_dump(mode="json"), t("plan_create_success",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schemas.DispatchPlanUpdate,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crud.update_dispatch_plan(db,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ok(schemas.DispatchPlanOut.model_validate(updated).model_dump(mode="json"), t("plan_update_success",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crud.delete_dispatch_plan(db,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t("plan_delete_success",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@router.post("/{row_id}/review")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review_plan(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ReviewRequest,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obj.status != "draft":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fail(t("plan_status_invalid",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obj.status = "reviewing"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obj.reviewer = payload.reviewer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obj.review_comment = payload.review_comment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obj.reviewed_at = datetime.utcnow()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ok(schemas.DispatchPlanOut.model_validate(obj).model_dump(mode="json"), t("plan_reviewed",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@router.post("/{row_id}/approve")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approve_plan(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ApproveRequest,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obj.status != "reviewing":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fail(t("plan_status_invalid",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obj.status = "approved"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obj.approver = payload.approver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obj.approved_at = datetime.utcnow()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ok(schemas.DispatchPlanOut.model_validate(obj).model_dump(mode="json"), t("plan_approved",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@router.post("/{row_id}/issue")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issue_plan(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obj.status != "approved":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fail(t("plan_status_invalid",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obj.status = "issued"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obj.issued_at = datetime.utcnow()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ok(schemas.DispatchPlanOut.model_validate(obj).model_dump(mode="json"), t("plan_issued",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@router.get("/{row_id}/details")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get_plan_details(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crud.get_dispatch_plan_by_id(db,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fail(t("plan_not_found",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details = crud.list_dispatch_plan_details(db,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[schemas.DispatchPlanDetailOut.model_validate(d).model_dump(mode="json") for d in details]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len(items), "plan_id": row_id}, t("success", lang))</w:t>
      </w:r>
      <w:r>
        <w:rPr>
          <w:rFonts w:ascii="Courier New" w:hAnsi="Courier New"/>
          <w:sz w:val="18"/>
        </w:rPr>
        <w:br w:type="textWrapping"/>
      </w:r>
    </w:p>
    <w:p w14:paraId="600BB0D1"/>
    <w:p w14:paraId="7A649B90">
      <w:r>
        <w:rPr>
          <w:rFonts w:ascii="Courier New" w:hAnsi="Courier New"/>
          <w:b/>
          <w:sz w:val="20"/>
        </w:rPr>
        <w:t>==== backend/app/api/health.py ====</w:t>
      </w:r>
    </w:p>
    <w:p w14:paraId="450C6DC6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Request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@router.get("/health")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health(request: Request):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ok({"alive": True}, t("success", lang))</w:t>
      </w:r>
      <w:r>
        <w:rPr>
          <w:rFonts w:ascii="Courier New" w:hAnsi="Courier New"/>
          <w:sz w:val="18"/>
        </w:rPr>
        <w:br w:type="textWrapping"/>
      </w:r>
    </w:p>
    <w:p w14:paraId="3003EEA9"/>
    <w:p w14:paraId="0129F05A">
      <w:r>
        <w:rPr>
          <w:rFonts w:ascii="Courier New" w:hAnsi="Courier New"/>
          <w:b/>
          <w:sz w:val="20"/>
        </w:rPr>
        <w:t>==== backend/app/api/hydro_meteo.py ====</w:t>
      </w:r>
    </w:p>
    <w:p w14:paraId="37C71044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select, func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app.models.hydrological_data import HydrologicalData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app.models.meteorological_data import MeteorologicalData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Hydrological Data 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@router.get("/hydro-data")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list_hydro_data(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crud.list_hydrological_data(db,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[schemas.HydrologicalDataOut.model_validate(r).model_dump(mode="json")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@router.get("/hydro-data/{row_id}")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get_hydro_data(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crud.get_hydrological_data_by_id(db,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fail(t("hydro_not_found",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ok(schemas.HydrologicalDataOut.model_validate(obj).model_dump(mode="json"),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@router.post("/hydro-data")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create_hydro_data(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schemas.HydrologicalDataCreate,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crud.create_hydrological_data(db,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ok(schemas.HydrologicalDataOut.model_validate(obj).model_dump(mode="json"), t("hydro_create_success",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@router.put("/hydro-data/{row_id}")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update_hydro_data(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schemas.HydrologicalDataUpdate,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crud.get_hydrological_data_by_id(db,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fail(t("hydro_not_found",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crud.update_hydrological_data(db,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ok(schemas.HydrologicalDataOut.model_validate(updated).model_dump(mode="json"), t("hydro_update_success",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@router.delete("/hydro-data/{row_id}")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delete_hydro_data(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crud.get_hydrological_data_by_id(db,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fail(t("hydro_not_found",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crud.delete_hydrological_data(db,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t("hydro_delete_success",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@router.get("/season-mode/latest-indicator")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get_latest_hydro_indicator(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Calculate and return the current hydrological regulation index based on the latest hydro data.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hydro_regulation_index = current_storage / rated_capacity (clamped to 0-1)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select(HydrologicalData).order_by(HydrologicalData.record_time.desc()).limit(1)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latest = db.scalar(stmt)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latest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ok({"hydro_regulation_index": None, "message": "暂无水文数据"},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hydro_index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latest.rated_capacity and latest.rated_capacity &gt; 0 and latest.current_storage is not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raw = latest.current_storage / latest.rated_capacity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hydro_index = round(max(0.0, min(1.0, raw)),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hydro_index is not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hydro_index &gt; 0.7: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season_suggestion = "abundant"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elif hydro_index &gt;= 0.4: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season_suggestion = "normal"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season_suggestion = "dry"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season_suggestion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"hydro_regulation_index": hydro_index,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"season_suggestion": season_suggestion,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"station_name": latest.station_name,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"current_storage": latest.current_storage,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"rated_capacity": latest.rated_capacity,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"record_time": latest.record_time.isoformat() if latest.record_time else None,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t("success", lang),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Meteorological Data 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@router.get("/meteo-data")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list_meteo_data(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crud.list_meteorological_data(db,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[schemas.MeteorologicalDataOut.model_validate(r).model_dump(mode="json")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@router.get("/meteo-data/{row_id}")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get_meteo_data(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crud.get_meteorological_data_by_id(db,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fail(t("meteo_not_found",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ok(schemas.MeteorologicalDataOut.model_validate(obj).model_dump(mode="json"),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@router.post("/meteo-data")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create_meteo_data(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schemas.MeteorologicalDataCreate,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crud.create_meteorological_data(db,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ok(schemas.MeteorologicalDataOut.model_validate(obj).model_dump(mode="json"), t("meteo_create_success",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@router.put("/meteo-data/{row_id}")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update_meteo_data(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schemas.MeteorologicalDataUpdate,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crud.get_meteorological_data_by_id(db,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fail(t("meteo_not_found",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crud.update_meteorological_data(db,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ok(schemas.MeteorologicalDataOut.model_validate(updated).model_dump(mode="json"), t("meteo_update_success",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@router.delete("/meteo-data/{row_id}")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delete_meteo_data(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crud.get_meteorological_data_by_id(db,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fail(t("meteo_not_found",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crud.delete_meteorological_data(db,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t("meteo_delete_success", lang))</w:t>
      </w:r>
      <w:r>
        <w:rPr>
          <w:rFonts w:ascii="Courier New" w:hAnsi="Courier New"/>
          <w:sz w:val="18"/>
        </w:rPr>
        <w:br w:type="textWrapping"/>
      </w:r>
    </w:p>
    <w:p w14:paraId="1C6A3B97"/>
    <w:p w14:paraId="4A909E9B">
      <w:r>
        <w:rPr>
          <w:rFonts w:ascii="Courier New" w:hAnsi="Courier New"/>
          <w:b/>
          <w:sz w:val="20"/>
        </w:rPr>
        <w:t>==== backend/app/api/monitoring.py ====</w:t>
      </w:r>
    </w:p>
    <w:p w14:paraId="00569418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func, 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app.models.monitoring_data import MonitoringData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APIRouter(prefix="/monitoring")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list_monitoring(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crud.list_monitoring_data(db,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[schemas.MonitoringDataOut.model_validate(r).model_dump(mode="json")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@router.get("/latest")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get_latest_monitoring(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crud.get_latest_monitoring_data(db)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fail(t("monitor_not_found",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ok(schemas.MonitoringDataOut.model_validate(obj).model_dump(mode="json"),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@router.get("/stats")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get_monitoring_stats(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Aggregate summary over all records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func.count(MonitoringData.id).label("total_records"),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func.avg(MonitoringData.total_load_mw).label("avg_load_mw"),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func.max(MonitoringData.total_load_mw).label("max_load_mw"),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func.min(MonitoringData.total_load_mw).label("min_load_mw"),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func.avg(MonitoringData.new_energy_consumption_rate).label("avg_new_energy_rate"),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func.avg(MonitoringData.carbon_emission_ton).label("avg_carbon_emission"),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func.sum(MonitoringData.curtailment_wind_mw).label("total_curtailment_wind"),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func.sum(MonitoringData.curtailment_pv_mw).label("total_curtailment_pv"),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func.avg(MonitoringData.total_storage_soc_avg).label("avg_storage_soc"),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func.avg(MonitoringData.system_frequency_hz).label("avg_frequency_hz"),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result = db.execute(stmt).one()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_r(v, decimals=2):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round(float(v), decimals) if v is not None else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stats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"total_records": result.total_records or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"avg_load_mw": _r(result.avg_load_mw),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"max_load_mw": _r(result.max_load_mw),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"min_load_mw": _r(result.min_load_mw),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"avg_new_energy_rate": _r(result.avg_new_energy_rate,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"avg_carbon_emission_ton": _r(result.avg_carbon_emission),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"total_curtailment_wind_mw": _r(result.total_curtailment_wind),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"total_curtailment_pv_mw": _r(result.total_curtailment_pv),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"avg_storage_soc_percent": _r(result.avg_storage_soc,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"avg_frequency_hz": _r(result.avg_frequency_hz,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ok(stats,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get_monitoring(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crud.get_monitoring_data_by_id(db,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fail(t("monitor_not_found",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ok(schemas.MonitoringDataOut.model_validate(obj).model_dump(mode="json"),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create_monitoring(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schemas.MonitoringDataCreate,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crud.create_monitoring_data(db,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ok(schemas.MonitoringDataOut.model_validate(obj).model_dump(mode="json"), t("monitor_create_success",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update_monitoring(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schemas.MonitoringDataUpdate,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crud.get_monitoring_data_by_id(db,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fail(t("monitor_not_found",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crud.update_monitoring_data(db,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ok(schemas.MonitoringDataOut.model_validate(updated).model_dump(mode="json"), t("monitor_update_success",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delete_monitoring(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crud.get_monitoring_data_by_id(db,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fail(t("monitor_not_found",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crud.delete_monitoring_data(db,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t("monitor_delete_success", lang))</w:t>
      </w:r>
      <w:r>
        <w:rPr>
          <w:rFonts w:ascii="Courier New" w:hAnsi="Courier New"/>
          <w:sz w:val="18"/>
        </w:rPr>
        <w:br w:type="textWrapping"/>
      </w:r>
    </w:p>
    <w:p w14:paraId="30B8817E"/>
    <w:p w14:paraId="6ACED487">
      <w:r>
        <w:rPr>
          <w:rFonts w:ascii="Courier New" w:hAnsi="Courier New"/>
          <w:b/>
          <w:sz w:val="20"/>
        </w:rPr>
        <w:t>==== backend/app/api/optimization_config.py ====</w:t>
      </w:r>
    </w:p>
    <w:p w14:paraId="6C4A76F1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APIRouter(prefix="/optimization-config")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list_configs(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crud.list_optimization_model_configs(db,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[schemas.OptimizationModelConfigOut.model_validate(r).model_dump(mode="json")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get_config(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crud.get_optimization_model_config_by_id(db,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fail(t("opt_config_not_found",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ok(schemas.OptimizationModelConfigOut.model_validate(obj).model_dump(mode="json"),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create_config(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schemas.OptimizationModelConfigCreate,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crud.create_optimization_model_config(db,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ok(schemas.OptimizationModelConfigOut.model_validate(obj).model_dump(mode="json"), t("opt_config_create_success",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update_config(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schemas.OptimizationModelConfigUpdate,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crud.get_optimization_model_config_by_id(db,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fail(t("opt_config_not_found",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crud.update_optimization_model_config(db,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ok(schemas.OptimizationModelConfigOut.model_validate(updated).model_dump(mode="json"), t("opt_config_update_success",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delete_config(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crud.get_optimization_model_config_by_id(db,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fail(t("opt_config_not_found",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crud.delete_optimization_model_config(db,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t("opt_config_delete_success", lang))</w:t>
      </w:r>
      <w:r>
        <w:rPr>
          <w:rFonts w:ascii="Courier New" w:hAnsi="Courier New"/>
          <w:sz w:val="18"/>
        </w:rPr>
        <w:br w:type="textWrapping"/>
      </w:r>
    </w:p>
    <w:p w14:paraId="36CFFD40"/>
    <w:p w14:paraId="223217B0">
      <w:r>
        <w:rPr>
          <w:rFonts w:ascii="Courier New" w:hAnsi="Courier New"/>
          <w:b/>
          <w:sz w:val="20"/>
        </w:rPr>
        <w:t>==== backend/app/api/optimization_tasks.py ====</w:t>
      </w:r>
    </w:p>
    <w:p w14:paraId="09017CE4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random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APIRouter(prefix="/optimization-tasks")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list_tasks(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crud.list_optimization_tasks(db,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[schemas.OptimizationTaskOut.model_validate(r).model_dump(mode="json")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get_task(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crud.get_optimization_task_by_id(db,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fail(t("opt_task_not_found",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ok(schemas.OptimizationTaskOut.model_validate(obj).model_dump(mode="json"),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create_task(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schemas.OptimizationTaskCreate,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crud.create_optimization_task(db,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ok(schemas.OptimizationTaskOut.model_validate(obj).model_dump(mode="json"), t("opt_task_create_success",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update_task(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schemas.OptimizationTaskUpdate,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crud.get_optimization_task_by_id(db,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fail(t("opt_task_not_found",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crud.update_optimization_task(db,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ok(schemas.OptimizationTaskOut.model_validate(updated).model_dump(mode="json"), t("opt_task_update_success",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delete_task(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crud.get_optimization_task_by_id(db,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fail(t("opt_task_not_found",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crud.delete_optimization_task(db,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t("opt_task_delete_success",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@router.post("/{row_id}/start")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start_task(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Start the optimization task.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Simulates ADMM iteration convergence with 8-12 iterations.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Residuals start ~50 and decrease by ~30% per iteration.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 = crud.get_optimization_task_by_id(db,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task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fail(t("opt_task_not_found",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task.status != "pending":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fail(t("opt_task_not_pending",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Mark as running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task.status = "running"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task.current_iteration =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db.add(task)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db.refresh(task)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solve_start = time.time()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Determine iteration count: 8 to 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n_iterations = random.randint(8, 12)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tolerance = task.convergence_tolerance or 0.01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primal_res = 50.0 + random.uniform(-5, 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dual_res = 45.0 + random.uniform(-5, 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obj_val = 1200.0 + random.uniform(-100, 100)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last_primal = primal_res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last_dual = dual_res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converged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i in range(1, n_iterations + 1):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Each iteration reduces residuals by 28-35%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decay = random.uniform(0.28, 0.35)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primal_res = primal_res * (1.0 - decay) + random.uniform(-0.5, 0.5)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dual_res = dual_res * (1.0 - decay) + random.uniform(-0.3, 0.3)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primal_res = max(primal_res, 0.001)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dual_res = max(dual_res, 0.001)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obj_val = obj_val - random.uniform(10, 40)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vpp_deviation = primal_res * 0.8 + random.uniform(-1,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iter_time_ms = random.randint(180, 600)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is_conv = primal_res &lt; tolerance and dual_res &lt; tolerance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crud.create_iteration(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db=db,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task_id=row_id,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iteration_number=i,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primal_residual=round(primal_res, 6),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dual_residual=round(dual_res, 6),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obj_value_provincial=round(obj_val,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vpp_exchange_deviation=round(vpp_deviation,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is_converged=is_conv,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iteration_time_ms=iter_time_ms,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last_primal = primal_res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last_dual = dual_res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is_conv: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converged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task.current_iteration = i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break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task.current_iteration = i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solve_seconds = round(time.time() - solve_start, 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Compute final objective values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 = round(random.uniform(0.85, 0.98), 4)   # 新能源消纳率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 = round(random.uniform(0.01, 0.05), 4)   # 系统平衡偏差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f3 = round(random.uniform(800, 1200), 2)     # 碳排放吨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f4 = round(random.uniform(50000, 80000), 2)  # 经济性（万元）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total_obj = round(0.4 * f1 - 0.2 * f2 - 0.2 * (f3 / 1200) + 0.2 * (1 - f4 / 80000), 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task.status = "converged" if converged else "failed"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task.final_primal_residual = round(last_primal, 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task.final_dual_residual = round(last_dual, 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task.solve_time_seconds = solve_seconds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task.f1_value = f1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task.f2_value = 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task.f3_value = f3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task.f4_value = f4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task.total_obj_value = total_obj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task.max_iterations = n_iterations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db.add(task)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db.refresh(task)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ok(schemas.OptimizationTaskOut.model_validate(task).model_dump(mode="json"), t("opt_task_started",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@router.get("/{row_id}/iterations")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list_task_iterations(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 = crud.get_optimization_task_by_id(db,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task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fail(t("opt_task_not_found",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iterations = crud.list_iterations_by_task(db,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[schemas.OptimizationIterationOut.model_validate(r).model_dump(mode="json") for r in iterations]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len(items), "task_id": row_id}, t("success", lang))</w:t>
      </w:r>
      <w:r>
        <w:rPr>
          <w:rFonts w:ascii="Courier New" w:hAnsi="Courier New"/>
          <w:sz w:val="18"/>
        </w:rPr>
        <w:br w:type="textWrapping"/>
      </w:r>
    </w:p>
    <w:p w14:paraId="18A5672C"/>
    <w:p w14:paraId="13225537">
      <w:r>
        <w:rPr>
          <w:rFonts w:ascii="Courier New" w:hAnsi="Courier New"/>
          <w:b/>
          <w:sz w:val="20"/>
        </w:rPr>
        <w:t>==== backend/app/api/power_units.py ====</w:t>
      </w:r>
    </w:p>
    <w:p w14:paraId="4BDF7F71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APIRouter(prefix="/power-units")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list_units(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crud.list_power_units(db,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[schemas.PowerUnitOut.model_validate(r).model_dump(mode="json")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get_unit(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crud.get_power_unit_by_id(db,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fail(t("unit_not_found",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ok(schemas.PowerUnitOut.model_validate(obj).model_dump(mode="json"),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create_unit(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schemas.PowerUnitCreate,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crud.get_power_unit_by_code(db, payload.unit_code):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fail(t("unit_code_exists",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crud.create_power_unit(db,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ok(schemas.PowerUnitOut.model_validate(obj).model_dump(mode="json"), t("unit_create_success",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update_unit(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schemas.PowerUnitUpdate,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crud.get_power_unit_by_id(db,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fail(t("unit_not_found",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payload.unit_code and payload.unit_code != obj.unit_code: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existing = crud.get_power_unit_by_code(db, payload.unit_code)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existing and existing.id != row_id: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fail(t("unit_code_exists",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crud.update_power_unit(db,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ok(schemas.PowerUnitOut.model_validate(updated).model_dump(mode="json"), t("unit_update_success",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delete_unit(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crud.get_power_unit_by_id(db,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fail(t("unit_not_found",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crud.delete_power_unit(db,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t("unit_delete_success", lang))</w:t>
      </w:r>
      <w:r>
        <w:rPr>
          <w:rFonts w:ascii="Courier New" w:hAnsi="Courier New"/>
          <w:sz w:val="18"/>
        </w:rPr>
        <w:br w:type="textWrapping"/>
      </w:r>
    </w:p>
    <w:p w14:paraId="54125011"/>
    <w:p w14:paraId="007080BF">
      <w:r>
        <w:rPr>
          <w:rFonts w:ascii="Courier New" w:hAnsi="Courier New"/>
          <w:b/>
          <w:sz w:val="20"/>
        </w:rPr>
        <w:t>==== backend/app/api/reports.py ====</w:t>
      </w:r>
    </w:p>
    <w:p w14:paraId="24FE1922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func, 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app.models.dispatch_effect_report import DispatchEffectReport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APIRouter(prefix="/reports")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list_reports(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crud.list_dispatch_effect_reports(db,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[schemas.DispatchEffectReportOut.model_validate(r).model_dump(mode="json")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@router.get("/summary")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get_reports_summary(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func.count(DispatchEffectReport.id).label("total_reports"),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func.avg(DispatchEffectReport.new_energy_rate_actual).label("avg_new_energy_rate"),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func.avg(DispatchEffectReport.new_energy_rate_planned).label("avg_new_energy_rate_planned"),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func.avg(DispatchEffectReport.carbon_emission_actual).label("avg_carbon_emission"),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func.avg(DispatchEffectReport.avg_convergence_iterations).label("avg_iterations"),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func.sum(DispatchEffectReport.section_violation_count).label("total_violations"),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func.avg(DispatchEffectReport.vpp_execution_deviation_rate).label("avg_vpp_deviation"),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func.avg(DispatchEffectReport.f1_actual).label("avg_f1"),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func.avg(DispatchEffectReport.f2_actual).label("avg_f2"),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func.avg(DispatchEffectReport.f3_actual).label("avg_f3"),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func.avg(DispatchEffectReport.f4_actual).label("avg_f4"),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result = db.execute(stmt).one()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_r(v, decimals=4):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round(float(v), decimals) if v is not None else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summary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"total_reports": result.total_reports or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"avg_new_energy_rate_percent": _r(result.avg_new_energy_rate),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"avg_new_energy_rate_planned_percent": _r(result.avg_new_energy_rate_planned),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"avg_carbon_emission_ton": _r(result.avg_carbon_emission,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"avg_convergence_iterations": _r(result.avg_iterations,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"total_section_violations": int(result.total_violations or 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"avg_vpp_execution_deviation_rate_percent": _r(result.avg_vpp_deviation),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"avg_f1_value": _r(result.avg_f1),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"avg_f2_value": _r(result.avg_f2),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"avg_f3_value": _r(result.avg_f3),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"avg_f4_value": _r(result.avg_f4),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ok(summary,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get_report(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crud.get_dispatch_effect_report_by_id(db,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fail(t("report_not_found",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ok(schemas.DispatchEffectReportOut.model_validate(obj).model_dump(mode="json"),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create_report(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schemas.DispatchEffectReportCreate,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crud.create_dispatch_effect_report(db,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ok(schemas.DispatchEffectReportOut.model_validate(obj).model_dump(mode="json"), t("report_create_success",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update_report(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schemas.DispatchEffectReportUpdate,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crud.get_dispatch_effect_report_by_id(db,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fail(t("report_not_found",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crud.update_dispatch_effect_report(db,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ok(schemas.DispatchEffectReportOut.model_validate(updated).model_dump(mode="json"), t("report_update_success",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delete_report(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crud.get_dispatch_effect_report_by_id(db,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fail(t("report_not_found",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crud.delete_dispatch_effect_report(db,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t("report_delete_success", lang))</w:t>
      </w:r>
      <w:r>
        <w:rPr>
          <w:rFonts w:ascii="Courier New" w:hAnsi="Courier New"/>
          <w:sz w:val="18"/>
        </w:rPr>
        <w:br w:type="textWrapping"/>
      </w:r>
    </w:p>
    <w:p w14:paraId="7CAFDA2B"/>
    <w:p w14:paraId="6A809F6B">
      <w:r>
        <w:rPr>
          <w:rFonts w:ascii="Courier New" w:hAnsi="Courier New"/>
          <w:b/>
          <w:sz w:val="20"/>
        </w:rPr>
        <w:t>==== backend/app/api/response.py ====</w:t>
      </w:r>
    </w:p>
    <w:p w14:paraId="1D4CB680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fastapi.responses import JSONResponse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ok(data: dict | list, message: str = "success") -&gt; dict: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{"status": 1, "message": message, "data": data}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fail(message: str, data: dict | None = None, code: int = status.HTTP_400_BAD_REQUEST) -&gt; JSONResponse: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JSONResponse(status_code=code, content={"status": 0, "message": message, "data": data or {}})</w:t>
      </w:r>
      <w:r>
        <w:rPr>
          <w:rFonts w:ascii="Courier New" w:hAnsi="Courier New"/>
          <w:sz w:val="18"/>
        </w:rPr>
        <w:br w:type="textWrapping"/>
      </w:r>
    </w:p>
    <w:p w14:paraId="0C330361"/>
    <w:p w14:paraId="2A8AD26C">
      <w:r>
        <w:rPr>
          <w:rFonts w:ascii="Courier New" w:hAnsi="Courier New"/>
          <w:b/>
          <w:sz w:val="20"/>
        </w:rPr>
        <w:t>==== backend/app/api/season_mode.py ====</w:t>
      </w:r>
    </w:p>
    <w:p w14:paraId="6B6F8EBC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typing import Optional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pydantic import BaseModel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APIRouter(prefix="/season-mode")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RecognizeRequest(BaseModel):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hydro_regulation_index: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dynamic_inflow_ratio: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wind_pv_output_level: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remarks: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list_season_modes(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crud.list_season_modes(db,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[schemas.SeasonModeRecognitionOut.model_validate(r).model_dump(mode="json")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@router.get("/recognize")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get_latest_season(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crud.get_latest_season_mode(db)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fail(t("season_not_found",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ok(schemas.SeasonModeRecognitionOut.model_validate(obj).model_dump(mode="json"),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@router.post("/recognize")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recognize_season_mode(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RecognizeRequest,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Perform weighted season mode recognition based on hydro regulation index.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Rules: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hydro_regulation_index &gt; 0.7  → abundant (丰水期)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0.4 &lt;= hydro_regulation_index &lt;= 0.7 → normal (平水期)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hydro_regulation_index &lt; 0.4  → dry (枯水期)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Membership degrees are computed linearly.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hydro_idx = payload.hydro_regulation_index if payload.hydro_regulation_index is not None else 0.5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Compute fuzzy membership degrees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hydro_idx &gt;= 0.7: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abundant_m = min(1.0, (hydro_idx - 0.7) / 0.3 + 0.5)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normal_m = max(0.0, 1.0 - abundant_m)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dry_m = 0.0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elif hydro_idx &gt;= 0.4: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normal_m = (hydro_idx - 0.4) / 0.3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abundant_m = 1.0 - normal_m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dry_m = 0.0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dry_m = min(1.0, (0.4 - hydro_idx) / 0.4 + 0.3)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normal_m = max(0.0, 1.0 - dry_m)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abundant_m = 0.0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Determine dominant mode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membership = {"abundant": abundant_m, "normal": normal_m, "dry": dry_m}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 = max(membership, key=lambda k: membership[k])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create_payload = schemas.SeasonModeRecognitionCreate(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recognition_time=datetime.utcnow(),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season_mode=season_mode,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hydro_regulation_index=round(hydro_idx,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dynamic_inflow_ratio=payload.dynamic_inflow_ratio,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wind_pv_output_level=payload.wind_pv_output_level,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abundant_membership=round(abundant_m,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normal_membership=round(normal_m,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dry_membership=round(dry_m,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recognition_status="auto",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operator=payload.operator,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remarks=payload.remarks,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crud.create_season_mode(db, create_payload)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ok(schemas.SeasonModeRecognitionOut.model_validate(obj).model_dump(mode="json"), t("season_recognize_success",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get_season_mode(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crud.get_season_mode_by_id(db,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fail(t("season_not_found",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ok(schemas.SeasonModeRecognitionOut.model_validate(obj).model_dump(mode="json"),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create_season_mode(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schemas.SeasonModeRecognitionCreate,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crud.create_season_mode(db,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ok(schemas.SeasonModeRecognitionOut.model_validate(obj).model_dump(mode="json"), t("season_create_success",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update_season_mode(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schemas.SeasonModeRecognitionUpdate,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crud.get_season_mode_by_id(db,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fail(t("season_not_found",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crud.update_season_mode(db,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ok(schemas.SeasonModeRecognitionOut.model_validate(updated).model_dump(mode="json"), t("season_update_success",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delete_season_mode(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crud.get_season_mode_by_id(db,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fail(t("season_not_found",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crud.delete_season_mode(db,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t("season_delete_success", lang))</w:t>
      </w:r>
      <w:r>
        <w:rPr>
          <w:rFonts w:ascii="Courier New" w:hAnsi="Courier New"/>
          <w:sz w:val="18"/>
        </w:rPr>
        <w:br w:type="textWrapping"/>
      </w:r>
    </w:p>
    <w:p w14:paraId="77DC8077"/>
    <w:p w14:paraId="5B512ED1">
      <w:r>
        <w:rPr>
          <w:rFonts w:ascii="Courier New" w:hAnsi="Courier New"/>
          <w:b/>
          <w:sz w:val="20"/>
        </w:rPr>
        <w:t>==== backend/app/api/storage_roles.py ====</w:t>
      </w:r>
    </w:p>
    <w:p w14:paraId="4ACEFC14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APIRouter(prefix="/storage-roles")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list_roles(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crud.list_storage_role_configs(db,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[schemas.StorageRoleConfigOut.model_validate(r).model_dump(mode="json")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@router.get("/by-season/{season_mode}")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get_role_by_season(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crud.get_active_role_config_by_season(db, season_mode)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fail(t("role_not_found",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ok(schemas.StorageRoleConfigOut.model_validate(obj).model_dump(mode="json"),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get_role(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crud.get_storage_role_config_by_id(db,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fail(t("role_not_found",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ok(schemas.StorageRoleConfigOut.model_validate(obj).model_dump(mode="json"),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create_role(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schemas.StorageRoleConfigCreate,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crud.create_storage_role_config(db,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ok(schemas.StorageRoleConfigOut.model_validate(obj).model_dump(mode="json"), t("role_create_success",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update_role(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schemas.StorageRoleConfigUpdate,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crud.get_storage_role_config_by_id(db,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fail(t("role_not_found",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crud.update_storage_role_config(db,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ok(schemas.StorageRoleConfigOut.model_validate(updated).model_dump(mode="json"), t("role_update_success",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delete_role(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crud.get_storage_role_config_by_id(db,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fail(t("role_not_found",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crud.delete_storage_role_config(db,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t("role_delete_success", lang))</w:t>
      </w:r>
      <w:r>
        <w:rPr>
          <w:rFonts w:ascii="Courier New" w:hAnsi="Courier New"/>
          <w:sz w:val="18"/>
        </w:rPr>
        <w:br w:type="textWrapping"/>
      </w:r>
    </w:p>
    <w:p w14:paraId="78F67CE6"/>
    <w:p w14:paraId="4FAAC979">
      <w:r>
        <w:rPr>
          <w:rFonts w:ascii="Courier New" w:hAnsi="Courier New"/>
          <w:b/>
          <w:sz w:val="20"/>
        </w:rPr>
        <w:t>==== backend/app/api/storage_stations.py ====</w:t>
      </w:r>
    </w:p>
    <w:p w14:paraId="152018BE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APIRouter(prefix="/storage-stations")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list_stations(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crud.list_storage_stations(db,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[schemas.StorageStationOut.model_validate(r).model_dump(mode="json")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get_station(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crud.get_storage_station_by_id(db,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fail(t("station_not_found",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ok(schemas.StorageStationOut.model_validate(obj).model_dump(mode="json"),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create_station(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schemas.StorageStationCreate,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crud.get_storage_station_by_code(db, payload.station_code):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fail(t("station_code_exists",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crud.create_storage_station(db,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ok(schemas.StorageStationOut.model_validate(obj).model_dump(mode="json"), t("station_create_success",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update_station(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schemas.StorageStationUpdate,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crud.get_storage_station_by_id(db,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fail(t("station_not_found",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payload.station_code and payload.station_code != obj.station_code: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existing = crud.get_storage_station_by_code(db, payload.station_code)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existing and existing.id != row_id: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fail(t("station_code_exists",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crud.update_storage_station(db,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ok(schemas.StorageStationOut.model_validate(updated).model_dump(mode="json"), t("station_update_success",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delete_station(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crud.get_storage_station_by_id(db,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fail(t("station_not_found",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crud.delete_storage_station(db,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t("station_delete_success", lang))</w:t>
      </w:r>
      <w:r>
        <w:rPr>
          <w:rFonts w:ascii="Courier New" w:hAnsi="Courier New"/>
          <w:sz w:val="18"/>
        </w:rPr>
        <w:br w:type="textWrapping"/>
      </w:r>
    </w:p>
    <w:p w14:paraId="1E4CD06C"/>
    <w:p w14:paraId="47B17783">
      <w:r>
        <w:rPr>
          <w:rFonts w:ascii="Courier New" w:hAnsi="Courier New"/>
          <w:b/>
          <w:sz w:val="20"/>
        </w:rPr>
        <w:t>==== backend/app/api/transmission_sections.py ====</w:t>
      </w:r>
    </w:p>
    <w:p w14:paraId="2EDFEF3B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APIRouter(prefix="/transmission-sections")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list_sections(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crud.list_transmission_sections(db,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[schemas.TransmissionSectionOut.model_validate(r).model_dump(mode="json")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get_section(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crud.get_transmission_section_by_id(db,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fail(t("section_not_found",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ok(schemas.TransmissionSectionOut.model_validate(obj).model_dump(mode="json"),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create_section(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schemas.TransmissionSectionCreate,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crud.get_transmission_section_by_code(db, payload.section_code):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fail(t("section_code_exists",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crud.create_transmission_section(db,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ok(schemas.TransmissionSectionOut.model_validate(obj).model_dump(mode="json"), t("section_create_success",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update_section(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schemas.TransmissionSectionUpdate,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crud.get_transmission_section_by_id(db,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fail(t("section_not_found",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payload.section_code and payload.section_code != obj.section_code: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existing = crud.get_transmission_section_by_code(db, payload.section_code)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existing and existing.id != row_id: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fail(t("section_code_exists",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crud.update_transmission_section(db,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ok(schemas.TransmissionSectionOut.model_validate(updated).model_dump(mode="json"), t("section_update_success",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delete_section(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crud.get_transmission_section_by_id(db,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fail(t("section_not_found",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crud.delete_transmission_section(db,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t("section_delete_success", lang))</w:t>
      </w:r>
      <w:r>
        <w:rPr>
          <w:rFonts w:ascii="Courier New" w:hAnsi="Courier New"/>
          <w:sz w:val="18"/>
        </w:rPr>
        <w:br w:type="textWrapping"/>
      </w:r>
    </w:p>
    <w:p w14:paraId="4DF2B2BB"/>
    <w:p w14:paraId="43F559AA">
      <w:r>
        <w:rPr>
          <w:rFonts w:ascii="Courier New" w:hAnsi="Courier New"/>
          <w:b/>
          <w:sz w:val="20"/>
        </w:rPr>
        <w:t>==== backend/app/api/users.py ====</w:t>
      </w:r>
    </w:p>
    <w:p w14:paraId="76574F99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APIRouter(prefix="/users")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get_users(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crud.list_users(db,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[schemas.UserOut.model_validate(r).model_dump(mode="json")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@router.get("/{user_id}")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get_user(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crud.get_user_by_id(db, user_id)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user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fail(t("user_not_found",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ok(schemas.UserOut.model_validate(user).model_dump(mode="json"),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create_user(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schemas.UserCreate,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crud.get_user_by_username(db, payload.username) or crud.get_user_by_email(db, payload.email):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fail(t("user_exists",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crud.create_user(db,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ok(schemas.UserOut.model_validate(user).model_dump(mode="json"), t("create_user_success",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@router.put("/{user_id}")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update_user(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schemas.UserUpdate,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crud.get_user_by_id(db, user_id)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user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fail(t("user_not_found",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payload.username and payload.username != user.username: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found = crud.get_user_by_username(db, payload.username)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found and found.id != user_id: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fail(t("user_exists",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payload.email and payload.email != user.email: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found = crud.get_user_by_email(db, payload.email)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found and found.id != user_id: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fail(t("user_exists",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crud.update_user(db, user,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ok(schemas.UserOut.model_validate(updated).model_dump(mode="json"), t("update_user_success",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@router.delete("/{user_id}")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delete_user(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crud.get_user_by_id(db, user_id)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user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fail(t("user_not_found",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user.id == current_user.id: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fail(t("forbidden", lang), code=status.HTTP_403_FORBIDDEN)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crud.delete_user(db, user)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user_id}, t("delete_user_success", lang))</w:t>
      </w:r>
      <w:r>
        <w:rPr>
          <w:rFonts w:ascii="Courier New" w:hAnsi="Courier New"/>
          <w:sz w:val="18"/>
        </w:rPr>
        <w:br w:type="textWrapping"/>
      </w:r>
    </w:p>
    <w:p w14:paraId="63912886"/>
    <w:p w14:paraId="7A891B72">
      <w:r>
        <w:rPr>
          <w:rFonts w:ascii="Courier New" w:hAnsi="Courier New"/>
          <w:b/>
          <w:sz w:val="20"/>
        </w:rPr>
        <w:t>==== backend/app/api/vpp.py ====</w:t>
      </w:r>
    </w:p>
    <w:p w14:paraId="758DE4B9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APIRouter, Depends,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crud,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app.api.response import fail,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app.services.deps import get_current_user, get_db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 = APIRouter(prefix="/vpp")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list_vpps(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page: int =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per_page: int =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page = max(page,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per_page = max(min(per_page, 100),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rows, total = crud.list_vpps(db,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[schemas.VppOut.model_validate(r).model_dump(mode="json") for r in rows]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ok({"items": items, "total": total, "page": page, "per_page": per_page},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@router.get("/{row_id}")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get_vpp(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crud.get_vpp_by_id(db,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fail(t("vpp_not_found",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ok(schemas.VppOut.model_validate(obj).model_dump(mode="json"), t("success",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@router.post("")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create_vpp(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schemas.VppCreate,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crud.get_vpp_by_code(db, payload.vpp_code):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fail(t("vpp_code_exists",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crud.create_vpp(db,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ok(schemas.VppOut.model_validate(obj).model_dump(mode="json"), t("vpp_create_success",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@router.put("/{row_id}")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update_vpp(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payload: schemas.VppUpdate,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crud.get_vpp_by_id(db,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fail(t("vpp_not_found",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payload.vpp_code and payload.vpp_code != obj.vpp_code: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existing = crud.get_vpp_by_code(db, payload.vpp_code)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existing and existing.id != row_id: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fail(t("vpp_code_exists",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 = crud.update_vpp(db, obj,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ok(schemas.VppOut.model_validate(updated).model_dump(mode="json"), t("vpp_update_success",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@router.delete("/{row_id}")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delete_vpp(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row_id: 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_current_user: User = Depends(get_current_user),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crud.get_vpp_by_id(db,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obj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fail(t("vpp_not_found", lang), code=status.HTTP_404_NOT_FOUND)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crud.delete_vpp(db, 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ok({"id": row_id}, t("vpp_delete_success", lang))</w:t>
      </w:r>
      <w:r>
        <w:rPr>
          <w:rFonts w:ascii="Courier New" w:hAnsi="Courier New"/>
          <w:sz w:val="18"/>
        </w:rPr>
        <w:br w:type="textWrapping"/>
      </w:r>
    </w:p>
    <w:p w14:paraId="54952304"/>
    <w:p w14:paraId="135695EB">
      <w:r>
        <w:rPr>
          <w:rFonts w:ascii="Courier New" w:hAnsi="Courier New"/>
          <w:b/>
          <w:sz w:val="20"/>
        </w:rPr>
        <w:t>==== backend/app/main.py ====</w:t>
      </w:r>
    </w:p>
    <w:p w14:paraId="17A1CB5A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sys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pathlib import Path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__package__ is None and __name__ == "__main__":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sys.path.append(os.path.dirname(os.path.dirname(__file__)))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FastAPI, Request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fastapi.middleware.cors import CORSMiddleware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starlette.middleware.base import BaseHTTPMiddleware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uvicorn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app.api import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auth,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health,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hydro_meteo,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storage_stations,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storage_roles,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power_units,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transmission_sections,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optimization_config,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optimization_tasks,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dispatch_plans,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monitoring,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reports,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Base, engine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Import ALL models so Base.metadata.create_all creates every table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user as _user_model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hydrological_data as _hd_model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meteorological_data as _meteo_model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season_mode_recognition as _season_model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storage_station as _station_model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storage_role_config as _role_model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vpp as _vpp_model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power_unit as _unit_model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transmission_section as _section_model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optimization_model_config as _opt_config_model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optimization_task as _opt_task_model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optimization_iteration as _opt_iter_model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dispatch_plan as _plan_model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dispatch_plan_detail as _plan_detail_model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monitoring_data as _monitor_model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dispatch_effect_report as _report_model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Keep references to prevent unused-import removal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_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_user_model, _hd_model, _meteo_model, _season_model,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_station_model, _role_model, _vpp_model, _unit_model,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_section_model, _opt_config_model, _opt_task_model, _opt_iter_model,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_plan_model, _plan_detail_model, _monitor_model, _report_model,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Base.metadata.create_all(bind=engine)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Run-log middleware 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LOG_DIR = Path(__file__).resolve().parent.parent / "docs" / "run-logs"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LOG_DIR.mkdir(parents=True, exist_ok=True)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RunLogMiddleware(BaseHTTPMiddleware):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async def dispatch(self, request: Request, call_next):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start = time.time()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response = await call_next(request)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elapsed_ms = round((time.time() - start) * 1000,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now = datetime.now()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filename = f"127.0.0.1_8010_{now.strftime('%Y-%m-%d-%H')}.txt"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log_path = LOG_DIR / filename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log_line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f"[{now.strftime('%Y-%m-%d %H:%M:%S')}]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f"{request.method} {request.url.path}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f"status={response.status_code} elapsed={elapsed_ms}ms\n"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try: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with open(log_path, "a", encoding="utf-8") as f: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f.write(log_line)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except Exception: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pass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response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App 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 = FastAPI(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title="省级电网储能调度系统 API",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description="基于分布式新能源协同配合的省级电网储能调度系统后台接口",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version="1.0.0",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app.add_middleware(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CORSMiddleware,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allow_origins=[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"http://localhost:5173",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"http://127.0.0.1:5173",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"http://localhost:5174",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"http://127.0.0.1:5174",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allow_credentials=True,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allow_methods=["*"],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allow_headers=["*"],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app.add_middleware(RunLogMiddleware)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Register routers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app.include_router(health.router, prefix="/api/v1", tags=["健康检查"])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app.include_router(auth.router, prefix="/api/v1", tags=["认证"])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app.include_router(users.router, prefix="/api/v1", tags=["用户管理"])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app.include_router(hydro_meteo.router, prefix="/api/v1", tags=["水文气象数据"])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app.include_router(season_mode.router, prefix="/api/v1", tags=["季节模式识别"])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app.include_router(storage_stations.router, prefix="/api/v1", tags=["储能电站"])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app.include_router(storage_roles.router, prefix="/api/v1", tags=["储能角色配置"])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app.include_router(vpp.router, prefix="/api/v1", tags=["虚拟电厂"])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app.include_router(power_units.router, prefix="/api/v1", tags=["发电单元"])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app.include_router(transmission_sections.router, prefix="/api/v1", tags=["输电断面"])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app.include_router(optimization_config.router, prefix="/api/v1", tags=["优化模型配置"])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app.include_router(optimization_tasks.router, prefix="/api/v1", tags=["优化任务"])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app.include_router(dispatch_plans.router, prefix="/api/v1", tags=["调度计划"])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app.include_router(monitoring.router, prefix="/api/v1", tags=["实时监测数据"])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app.include_router(reports.router, prefix="/api/v1", tags=["调度效果报告"])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__name__ == "__main__":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uvicorn.run(app, host="0.0.0.0", port=8010, log_level="info")</w:t>
      </w:r>
      <w:r>
        <w:rPr>
          <w:rFonts w:ascii="Courier New" w:hAnsi="Courier New"/>
          <w:sz w:val="18"/>
        </w:rPr>
        <w:br w:type="textWrapping"/>
      </w:r>
    </w:p>
    <w:p w14:paraId="63048D01"/>
    <w:p w14:paraId="18D5DE37">
      <w:r>
        <w:rPr>
          <w:rFonts w:ascii="Courier New" w:hAnsi="Courier New"/>
          <w:b/>
          <w:sz w:val="20"/>
        </w:rPr>
        <w:t>==== backend/app/models/__init__.py ====</w:t>
      </w:r>
    </w:p>
    <w:p w14:paraId="40B02B65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</w:p>
    <w:p w14:paraId="46F1D60F"/>
    <w:p w14:paraId="511A241D">
      <w:r>
        <w:rPr>
          <w:rFonts w:ascii="Courier New" w:hAnsi="Courier New"/>
          <w:b/>
          <w:sz w:val="20"/>
        </w:rPr>
        <w:t>==== backend/app/models/dispatch_effect_report.py ====</w:t>
      </w:r>
    </w:p>
    <w:p w14:paraId="0DE867E2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Date,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DispatchEffectReport(Base):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"dispatch_effect_reports"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report_date: Mapped[datetime | None] = mapped_column(Date, nullable=True, index=True, comment="报告日期")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Mapped[str] = mapped_column(String(32), nullable=False, comment="季节模式（abundant/normal/dry）")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Mapped[str] = mapped_column(String(32), nullable=False, comment="调度类型（day_ahead/rolling）")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f1_actual: Mapped[float | None] = mapped_column(Float, nullable=True, comment="F1实际值（新能源消纳）")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f1_planned: Mapped[float | None] = mapped_column(Float, nullable=True, comment="F1计划值（新能源消纳）")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f2_actual: Mapped[float | None] = mapped_column(Float, nullable=True, comment="F2实际值（系统平衡）")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f2_planned: Mapped[float | None] = mapped_column(Float, nullable=True, comment="F2计划值（系统平衡）")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f3_actual: Mapped[float | None] = mapped_column(Float, nullable=True, comment="F3实际值（碳排放）")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f4_actual: Mapped[float | None] = mapped_column(Float, nullable=True, comment="F4实际值（经济性）")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new_energy_rate_actual: Mapped[float | None] = mapped_column(Float, nullable=True, comment="新能源消纳率实际值（%）")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new_energy_rate_planned: Mapped[float | None] = mapped_column(Float, nullable=True, comment="新能源消纳率计划值（%）")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carbon_emission_actual: Mapped[float | None] = mapped_column(Float, nullable=True, comment="碳排放实际量（吨）")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carbon_emission_planned: Mapped[float | None] = mapped_column(Float, nullable=True, comment="碳排放计划量（吨）")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avg_convergence_iterations: Mapped[float | None] = mapped_column(Float, nullable=True, comment="平均收敛迭代次数")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section_violation_count: Mapped[int | None] = mapped_column(Integer, nullable=True, comment="断面越限次数")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vpp_execution_deviation_rate: Mapped[float | None] = mapped_column(Float, nullable=True, comment="VPP执行偏差率（%）")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</w:p>
    <w:p w14:paraId="5D70E75E"/>
    <w:p w14:paraId="2287846C">
      <w:r>
        <w:rPr>
          <w:rFonts w:ascii="Courier New" w:hAnsi="Courier New"/>
          <w:b/>
          <w:sz w:val="20"/>
        </w:rPr>
        <w:t>==== backend/app/models/dispatch_plan.py ====</w:t>
      </w:r>
    </w:p>
    <w:p w14:paraId="2C3B25E2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Boolean, Date, DateTime, Integer, String, Text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"dispatch_plans"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plan_name: Mapped[str] = mapped_column(String(64), nullable=False, comment="调度计划名称")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task_id: Mapped[int | None] = mapped_column(Integer, nullable=True, comment="关联优化任务ID")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Mapped[str] = mapped_column(String(32), nullable=False, comment="调度类型（day_ahead/rolling）")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schedule_date: Mapped[datetime | None] = mapped_column(Date, nullable=True, comment="调度日期")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Mapped[str] = mapped_column(String(32), nullable=False, comment="季节模式（abundant/normal/dry）")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Mapped[str] = mapped_column(String(32), default="draft", nullable=False, index=True, comment="计划状态（draft/reviewing/approved/issued/executed）")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reviewer: Mapped[str | None] = mapped_column(String(64), nullable=True, comment="审核人")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review_comment: Mapped[str | None] = mapped_column(Text, nullable=True, comment="审核意见")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reviewed_at: Mapped[datetime | None] = mapped_column(DateTime, nullable=True, comment="审核时间")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approver: Mapped[str | None] = mapped_column(String(64), nullable=True, comment="批准人")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approved_at: Mapped[datetime | None] = mapped_column(DateTime, nullable=True, comment="批准时间")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issued_at: Mapped[datetime | None] = mapped_column(DateTime, nullable=True, comment="下发时间")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power_balance_check: Mapped[bool | None] = mapped_column(Boolean, nullable=True, comment="电力平衡校验是否通过")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device_constraint_check: Mapped[bool | None] = mapped_column(Boolean, nullable=True, comment="设备约束校验是否通过")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section_safety_check: Mapped[bool | None] = mapped_column(Boolean, nullable=True, comment="断面安全校验是否通过")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carbon_constraint_check: Mapped[bool | None] = mapped_column(Boolean, nullable=True, comment="碳排放约束校验是否通过")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Mapped[str | None] = mapped_column(String(64), nullable=True, comment="制定操作员")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7370C0C9"/>
    <w:p w14:paraId="4DF6A081">
      <w:r>
        <w:rPr>
          <w:rFonts w:ascii="Courier New" w:hAnsi="Courier New"/>
          <w:b/>
          <w:sz w:val="20"/>
        </w:rPr>
        <w:t>==== backend/app/models/dispatch_plan_detail.py ====</w:t>
      </w:r>
    </w:p>
    <w:p w14:paraId="0BB06717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DispatchPlanDetail(Base):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"dispatch_plan_details"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plan_id: Mapped[int] = mapped_column(Integer, nullable=False, index=True, comment="关联调度计划ID")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unit_id: Mapped[int] = mapped_column(Integer, nullable=False, index=True, comment="关联发电单元ID")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period_index: Mapped[int] = mapped_column(Integer, nullable=False, comment="时段索引（0-95，对应96个15分钟时段）")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active_power_mw: Mapped[float | None] = mapped_column(Float, nullable=True, comment="有功功率计划值（MW）")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reactive_power_mvar: Mapped[float | None] = mapped_column(Float, nullable=True, comment="无功功率计划值（Mvar）")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charge_power_kw: Mapped[float | None] = mapped_column(Float, nullable=True, comment="充电功率（kW，储能机组专用）")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discharge_power_kw: Mapped[float | None] = mapped_column(Float, nullable=True, comment="放电功率（kW，储能机组专用）")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soc_percent: Mapped[float | None] = mapped_column(Float, nullable=True, comment="荷电状态（%，储能机组专用）")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</w:p>
    <w:p w14:paraId="310CAC97"/>
    <w:p w14:paraId="79C08DE9">
      <w:r>
        <w:rPr>
          <w:rFonts w:ascii="Courier New" w:hAnsi="Courier New"/>
          <w:b/>
          <w:sz w:val="20"/>
        </w:rPr>
        <w:t>==== backend/app/models/hydrological_data.py ====</w:t>
      </w:r>
    </w:p>
    <w:p w14:paraId="369BC946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HydrologicalData(Base):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"hydrological_data"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Mapped[str] = mapped_column(String(64), nullable=False, comment="水文站名称")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station_code: Mapped[str] = mapped_column(String(32), nullable=False, index=True, comment="水文站编码")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reservoir_name: Mapped[str] = mapped_column(String(64), nullable=False, comment="水库名称")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current_water_level: Mapped[float | None] = mapped_column(Float, nullable=True, comment="当前水位（m）")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current_storage: Mapped[float | None] = mapped_column(Float, nullable=True, comment="当前蓄水量（万m³）")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predicted_inflow_24h: Mapped[float | None] = mapped_column(Float, nullable=True, comment="预测24h入库径流（万m³）")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predicted_inflow_72h: Mapped[float | None] = mapped_column(Float, nullable=True, comment="预测72h入库径流（万m³）")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rated_capacity: Mapped[float | None] = mapped_column(Float, nullable=True, comment="兴利库容（万m³）")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data_source: Mapped[str | None] = mapped_column(String(128), nullable=True, comment="数据来源")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Mapped[datetime | None] = mapped_column(DateTime, nullable=True, comment="数据记录时间")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1FFE6E64"/>
    <w:p w14:paraId="11303920">
      <w:r>
        <w:rPr>
          <w:rFonts w:ascii="Courier New" w:hAnsi="Courier New"/>
          <w:b/>
          <w:sz w:val="20"/>
        </w:rPr>
        <w:t>==== backend/app/models/meteorological_data.py ====</w:t>
      </w:r>
    </w:p>
    <w:p w14:paraId="57F29AFE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MeteorologicalData(Base):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"meteorological_data"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Mapped[str] = mapped_column(String(64), nullable=False, comment="气象站名称")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region: Mapped[str] = mapped_column(String(64), nullable=False, comment="所属区域")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rainfall_forecast_24h: Mapped[float | None] = mapped_column(Float, nullable=True, comment="24h降雨预报（mm）")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rainfall_forecast_72h: Mapped[float | None] = mapped_column(Float, nullable=True, comment="72h降雨预报（mm）")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avg_temp: Mapped[float | None] = mapped_column(Float, nullable=True, comment="平均气温（℃）")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wind_speed: Mapped[float | None] = mapped_column(Float, nullable=True, comment="风速（m/s）")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solar_irradiance: Mapped[float | None] = mapped_column(Float, nullable=True, comment="太阳辐照度（W/m²）")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sunshine_hours: Mapped[float | None] = mapped_column(Float, nullable=True, comment="日照时数（h）")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wind_power_correction: Mapped[float | None] = mapped_column(Float, nullable=True, comment="风电出力修正系数")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pv_power_correction: Mapped[float | None] = mapped_column(Float, nullable=True, comment="光伏出力修正系数")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forecast_period: Mapped[str | None] = mapped_column(String(32), nullable=True, comment="预报周期（day_ahead/rolling）")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data_source: Mapped[str | None] = mapped_column(String(128), nullable=True, comment="数据来源")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Mapped[datetime | None] = mapped_column(DateTime, nullable=True, comment="数据记录时间")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4EE0B372"/>
    <w:p w14:paraId="4C9727BC">
      <w:r>
        <w:rPr>
          <w:rFonts w:ascii="Courier New" w:hAnsi="Courier New"/>
          <w:b/>
          <w:sz w:val="20"/>
        </w:rPr>
        <w:t>==== backend/app/models/monitoring_data.py ====</w:t>
      </w:r>
    </w:p>
    <w:p w14:paraId="34266714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MonitoringData(Base):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"monitoring_data"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monitor_time: Mapped[datetime] = mapped_column(DateTime, nullable=False, index=True, comment="监测时间")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total_load_mw: Mapped[float | None] = mapped_column(Float, nullable=True, comment="系统总负荷（MW）")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net_load_mw: Mapped[float | None] = mapped_column(Float, nullable=True, comment="净负荷（MW，总负荷-新能源出力）")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hydro_output_mw: Mapped[float | None] = mapped_column(Float, nullable=True, comment="水电出力（MW）")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thermal_output_mw: Mapped[float | None] = mapped_column(Float, nullable=True, comment="火电出力（MW）")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wind_output_mw: Mapped[float | None] = mapped_column(Float, nullable=True, comment="风电出力（MW）")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pv_output_mw: Mapped[float | None] = mapped_column(Float, nullable=True, comment="光伏出力（MW）")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storage_charge_mw: Mapped[float | None] = mapped_column(Float, nullable=True, comment="储能充电功率（MW）")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storage_discharge_mw: Mapped[float | None] = mapped_column(Float, nullable=True, comment="储能放电功率（MW）")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total_storage_soc_avg: Mapped[float | None] = mapped_column(Float, nullable=True, comment="储能平均荷电状态（%）")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new_energy_consumption_rate: Mapped[float | None] = mapped_column(Float, nullable=True, comment="新能源消纳率（%）")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curtailment_wind_mw: Mapped[float | None] = mapped_column(Float, nullable=True, comment="弃风功率（MW）")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curtailment_pv_mw: Mapped[float | None] = mapped_column(Float, nullable=True, comment="弃光功率（MW）")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carbon_emission_ton: Mapped[float | None] = mapped_column(Float, nullable=True, comment="碳排放量（吨）")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system_frequency_hz: Mapped[float | None] = mapped_column(Float, nullable=True, comment="系统频率（Hz）")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vpp_count_active: Mapped[int | None] = mapped_column(Integer, nullable=True, comment="在线虚拟电厂数量")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</w:p>
    <w:p w14:paraId="28922872"/>
    <w:p w14:paraId="6BC99F75">
      <w:r>
        <w:rPr>
          <w:rFonts w:ascii="Courier New" w:hAnsi="Courier New"/>
          <w:b/>
          <w:sz w:val="20"/>
        </w:rPr>
        <w:t>==== backend/app/models/optimization_iteration.py ====</w:t>
      </w:r>
    </w:p>
    <w:p w14:paraId="77895BCE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Boolean, DateTime, Float, Integer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OptimizationIteration(Base):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"optimization_iterations"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task_id: Mapped[int] = mapped_column(Integer, nullable=False, index=True, comment="关联优化任务ID")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iteration_number: Mapped[int] = mapped_column(Integer, nullable=False, comment="迭代轮次编号")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primal_residual: Mapped[float | None] = mapped_column(Float, nullable=True, comment="原始残差（收敛指标之一）")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dual_residual: Mapped[float | None] = mapped_column(Float, nullable=True, comment="对偶残差（收敛指标之一）")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obj_value_provincial: Mapped[float | None] = mapped_column(Float, nullable=True, comment="省级优化目标函数值")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vpp_exchange_deviation: Mapped[float | None] = mapped_column(Float, nullable=True, comment="省地VPP交换功率偏差（MW）")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is_converged: Mapped[bool] = mapped_column(Boolean, default=False, nullable=False, comment="本轮是否满足收敛条件")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iteration_time_ms: Mapped[int | None] = mapped_column(Integer, nullable=True, comment="本轮迭代耗时（毫秒）")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</w:p>
    <w:p w14:paraId="20E8BB08"/>
    <w:p w14:paraId="1A48AFE9">
      <w:r>
        <w:rPr>
          <w:rFonts w:ascii="Courier New" w:hAnsi="Courier New"/>
          <w:b/>
          <w:sz w:val="20"/>
        </w:rPr>
        <w:t>==== backend/app/models/optimization_model_config.py ====</w:t>
      </w:r>
    </w:p>
    <w:p w14:paraId="4B2A12D2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Boolean,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OptimizationModelConfig(Base):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"optimization_model_configs"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config_name: Mapped[str] = mapped_column(String(64), nullable=False, comment="配置名称")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Mapped[str] = mapped_column(String(32), nullable=False, comment="调度类型（day_ahead=日前/rolling=滚动）")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Mapped[str] = mapped_column(String(32), nullable=False, comment="适用季节模式（abundant/normal/dry）")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omega_1: Mapped[float | None] = mapped_column(Float, nullable=True, comment="目标函数F1权重系数（新能源消纳）")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omega_2: Mapped[float | None] = mapped_column(Float, nullable=True, comment="目标函数F2权重系数（系统平衡）")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omega_3: Mapped[float | None] = mapped_column(Float, nullable=True, comment="目标函数F3权重系数（碳排放）")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omega_4: Mapped[float | None] = mapped_column(Float, nullable=True, comment="目标函数F4权重系数（经济性）")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delta_p_sys_abundant: Mapped[float | None] = mapped_column(Float, nullable=True, comment="丰水期净注入波动上限（MW）")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delta_p_sys_normal: Mapped[float | None] = mapped_column(Float, nullable=True, comment="平水期净注入波动上限（MW）")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delta_p_sys_dry: Mapped[float | None] = mapped_column(Float, nullable=True, comment="枯水期净注入波动上限（MW）")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beta_confidence: Mapped[float | None] = mapped_column(Float, nullable=True, comment="β置信水平（0-1）")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max_iterations: Mapped[int | None] = mapped_column(Integer, nullable=True, comment="最大迭代次数K_max")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convergence_tolerance: Mapped[float | None] = mapped_column(Float, nullable=True, comment="收敛容差ε")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admm_rho: Mapped[float | None] = mapped_column(Float, nullable=True, comment="ADMM乘法系数γ")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boundary_power_init: Mapped[str | None] = mapped_column(String(32), nullable=True, comment="边界功率初始化方式（zero/historical）")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Mapped[bool] = mapped_column(Boolean, default=True, nullable=False, comment="是否启用")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0F99ABD3"/>
    <w:p w14:paraId="3440894F">
      <w:r>
        <w:rPr>
          <w:rFonts w:ascii="Courier New" w:hAnsi="Courier New"/>
          <w:b/>
          <w:sz w:val="20"/>
        </w:rPr>
        <w:t>==== backend/app/models/optimization_task.py ====</w:t>
      </w:r>
    </w:p>
    <w:p w14:paraId="7AE1F80D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Date,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OptimizationTask(Base):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"optimization_tasks"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task_name: Mapped[str] = mapped_column(String(64), nullable=False, comment="任务名称")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Mapped[str] = mapped_column(String(32), nullable=False, comment="调度类型（day_ahead/rolling）")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Mapped[str] = mapped_column(String(32), nullable=False, comment="季节模式（abundant/normal/dry）")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config_id: Mapped[int | None] = mapped_column(Integer, nullable=True, comment="关联优化模型配置ID")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schedule_date: Mapped[datetime | None] = mapped_column(Date, nullable=True, comment="调度日期")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total_periods: Mapped[int | None] = mapped_column(Integer, nullable=True, comment="总时段数（如96=15min间隔）")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Mapped[str] = mapped_column(String(32), default="pending", nullable=False, index=True, comment="任务状态（pending/running/converged/failed/timeout）")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current_iteration: Mapped[int | None] = mapped_column(Integer, nullable=True, comment="当前迭代次数")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max_iterations: Mapped[int | None] = mapped_column(Integer, nullable=True, comment="最大迭代次数")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final_primal_residual: Mapped[float | None] = mapped_column(Float, nullable=True, comment="最终原始残差")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final_dual_residual: Mapped[float | None] = mapped_column(Float, nullable=True, comment="最终对偶残差")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convergence_tolerance: Mapped[float | None] = mapped_column(Float, nullable=True, comment="收敛容差")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solve_time_seconds: Mapped[float | None] = mapped_column(Float, nullable=True, comment="求解耗时（秒）")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f1_value: Mapped[float | None] = mapped_column(Float, nullable=True, comment="目标函数F1值（新能源消纳）")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f2_value: Mapped[float | None] = mapped_column(Float, nullable=True, comment="目标函数F2值（系统平衡）")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f3_value: Mapped[float | None] = mapped_column(Float, nullable=True, comment="目标函数F3值（碳排放）")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f4_value: Mapped[float | None] = mapped_column(Float, nullable=True, comment="目标函数F4值（经济性）")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total_obj_value: Mapped[float | None] = mapped_column(Float, nullable=True, comment="综合目标函数值")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Mapped[str | None] = mapped_column(String(64), nullable=True, comment="操作员")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162DDB38"/>
    <w:p w14:paraId="0C018C16">
      <w:r>
        <w:rPr>
          <w:rFonts w:ascii="Courier New" w:hAnsi="Courier New"/>
          <w:b/>
          <w:sz w:val="20"/>
        </w:rPr>
        <w:t>==== backend/app/models/power_unit.py ====</w:t>
      </w:r>
    </w:p>
    <w:p w14:paraId="3B33C23F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PowerUnit(Base):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"power_units"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unit_name: Mapped[str] = mapped_column(String(64), nullable=False, comment="发电单元名称")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unit_code: Mapped[str] = mapped_column(String(32), unique=True, index=True, nullable=False, comment="发电单元编码（唯一）")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unit_type: Mapped[str] = mapped_column(String(32), nullable=False, comment="机组类型（hydro/thermal/wind/pv/storage）")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capacity_mw: Mapped[float | None] = mapped_column(Float, nullable=True, comment="装机容量（MW）")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min_output_mw: Mapped[float | None] = mapped_column(Float, nullable=True, comment="最小出力（MW）")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max_output_mw: Mapped[float | None] = mapped_column(Float, nullable=True, comment="最大出力（MW）")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ramp_up_rate: Mapped[float | None] = mapped_column(Float, nullable=True, comment="向上爬坡速率（MW/min）")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ramp_down_rate: Mapped[float | None] = mapped_column(Float, nullable=True, comment="向下爬坡速率（MW/min）")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grid_node: Mapped[str | None] = mapped_column(String(64), nullable=True, comment="接入电网节点")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vpp_id: Mapped[int | None] = mapped_column(Integer, nullable=True, comment="所属虚拟电厂ID")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Mapped[str] = mapped_column(String(32), default="active", nullable=False, comment="运行状态（active/inactive/maintenance）")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0195155F"/>
    <w:p w14:paraId="3FEAA079">
      <w:r>
        <w:rPr>
          <w:rFonts w:ascii="Courier New" w:hAnsi="Courier New"/>
          <w:b/>
          <w:sz w:val="20"/>
        </w:rPr>
        <w:t>==== backend/app/models/season_mode_recognition.py ====</w:t>
      </w:r>
    </w:p>
    <w:p w14:paraId="5C73BE5B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Integer, String, Text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SeasonModeRecognition(Base):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"season_mode_recognition"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recognition_time: Mapped[datetime] = mapped_column(DateTime, nullable=False, comment="识别时间")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Mapped[str] = mapped_column(String(32), nullable=False, index=True, comment="季节模式（abundant=丰水期/normal=平水期/dry=枯水期）")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hydro_regulation_index: Mapped[float | None] = mapped_column(Float, nullable=True, comment="水电调节裕度指标（0-1）")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dynamic_inflow_ratio: Mapped[float | None] = mapped_column(Float, nullable=True, comment="动态来水预期比值")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wind_pv_output_level: Mapped[str | None] = mapped_column(String(32), nullable=True, comment="风光出力水平（high/medium/low）")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abundant_membership: Mapped[float | None] = mapped_column(Float, nullable=True, comment="丰水期隶属度（0-1）")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normal_membership: Mapped[float | None] = mapped_column(Float, nullable=True, comment="平水期隶属度（0-1）")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dry_membership: Mapped[float | None] = mapped_column(Float, nullable=True, comment="枯水期隶属度（0-1）")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recognition_status: Mapped[str] = mapped_column(String(32), default="auto", nullable=False, comment="识别方式（auto=自动/manual=人工）")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Mapped[str | None] = mapped_column(String(64), nullable=True, comment="操作员")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remarks: Mapped[str | None] = mapped_column(Text, nullable=True, comment="备注说明")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38BE8AFE"/>
    <w:p w14:paraId="0CAB57E3">
      <w:r>
        <w:rPr>
          <w:rFonts w:ascii="Courier New" w:hAnsi="Courier New"/>
          <w:b/>
          <w:sz w:val="20"/>
        </w:rPr>
        <w:t>==== backend/app/models/storage_role_config.py ====</w:t>
      </w:r>
    </w:p>
    <w:p w14:paraId="5009730F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Boolean, DateTime, Float, Integer, String, Text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StorageRoleConfig(Base):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"storage_role_configs"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Mapped[str] = mapped_column(String(32), nullable=False, index=True, comment="适用季节模式（abundant/normal/dry）")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role_name: Mapped[str] = mapped_column(String(128), nullable=False, comment="储能角色名称，如光伏消纳与调峰辅助器")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core_task: Mapped[str | None] = mapped_column(Text, nullable=True, comment="核心任务描述")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priority_1: Mapped[str | None] = mapped_column(String(128), nullable=True, comment="第一优先级任务")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priority_2: Mapped[str | None] = mapped_column(String(128), nullable=True, comment="第二优先级任务")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priority_3: Mapped[str | None] = mapped_column(String(128), nullable=True, comment="第三优先级任务")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omega_1: Mapped[float | None] = mapped_column(Float, nullable=True, comment="目标函数F1权重系数")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omega_2: Mapped[float | None] = mapped_column(Float, nullable=True, comment="目标函数F2权重系数")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omega_3: Mapped[float | None] = mapped_column(Float, nullable=True, comment="目标函数F3权重系数")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omega_4: Mapped[float | None] = mapped_column(Float, nullable=True, comment="目标函数F4权重系数")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Mapped[bool] = mapped_column(Boolean, default=True, nullable=False, comment="是否启用")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version: Mapped[str | None] = mapped_column(String(32), nullable=True, comment="配置版本号")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01B620B7"/>
    <w:p w14:paraId="3E812AE1">
      <w:r>
        <w:rPr>
          <w:rFonts w:ascii="Courier New" w:hAnsi="Courier New"/>
          <w:b/>
          <w:sz w:val="20"/>
        </w:rPr>
        <w:t>==== backend/app/models/storage_station.py ====</w:t>
      </w:r>
    </w:p>
    <w:p w14:paraId="52E04216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StorageStation(Base):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"storage_stations"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Mapped[str] = mapped_column(String(64), nullable=False, comment="储能电站名称")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station_code: Mapped[str] = mapped_column(String(32), unique=True, index=True, nullable=False, comment="电站编码（唯一）")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location: Mapped[str | None] = mapped_column(String(128), nullable=True, comment="地理位置描述")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rated_capacity_kwh: Mapped[float | None] = mapped_column(Float, nullable=True, comment="额定容量（kWh）")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max_charge_power_kw: Mapped[float | None] = mapped_column(Float, nullable=True, comment="最大充电功率（kW）")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max_discharge_power_kw: Mapped[float | None] = mapped_column(Float, nullable=True, comment="最大放电功率（kW）")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charge_efficiency: Mapped[float | None] = mapped_column(Float, nullable=True, comment="充电效率（0-1）")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discharge_efficiency: Mapped[float | None] = mapped_column(Float, nullable=True, comment="放电效率（0-1）")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min_soc: Mapped[float | None] = mapped_column(Float, nullable=True, comment="最小荷电状态SOC（0-1）")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max_soc: Mapped[float | None] = mapped_column(Float, nullable=True, comment="最大荷电状态SOC（0-1）")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current_soc: Mapped[float | None] = mapped_column(Float, nullable=True, comment="当前荷电状态SOC（0-1）")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Mapped[str] = mapped_column(String(32), default="active", nullable=False, comment="运行状态（active/inactive/maintenance）")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grid_node: Mapped[str | None] = mapped_column(String(64), nullable=True, comment="接入电网节点")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connected_vpp_id: Mapped[int | None] = mapped_column(Integer, nullable=True, comment="关联虚拟电厂ID")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6532F0CB"/>
    <w:p w14:paraId="224ABCD3">
      <w:r>
        <w:rPr>
          <w:rFonts w:ascii="Courier New" w:hAnsi="Courier New"/>
          <w:b/>
          <w:sz w:val="20"/>
        </w:rPr>
        <w:t>==== backend/app/models/transmission_section.py ====</w:t>
      </w:r>
    </w:p>
    <w:p w14:paraId="1A38987E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Boolean,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TransmissionSection(Base):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"transmission_sections"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section_name: Mapped[str] = mapped_column(String(64), nullable=False, comment="断面名称")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section_code: Mapped[str] = mapped_column(String(32), unique=True, index=True, nullable=False, comment="断面编码（唯一）")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from_node: Mapped[str] = mapped_column(String(64), nullable=False, comment="起始节点")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to_node: Mapped[str] = mapped_column(String(64), nullable=False, comment="终止节点")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voltage_level: Mapped[float | None] = mapped_column(Float, nullable=True, comment="电压等级（kV）")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thermal_limit_mw: Mapped[float | None] = mapped_column(Float, nullable=True, comment="热稳定极限（MW）")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safety_limit_mw: Mapped[float | None] = mapped_column(Float, nullable=True, comment="安全运行限值（MW）")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confidence_level_alpha: Mapped[float | None] = mapped_column(Float, nullable=True, comment="置信水平α")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is_critical: Mapped[bool] = mapped_column(Boolean, default=True, nullable=False, comment="是否关键断面")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Mapped[str] = mapped_column(String(32), default="active", nullable=False, comment="运行状态（active/inactive）")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53332476"/>
    <w:p w14:paraId="76E905C3">
      <w:r>
        <w:rPr>
          <w:rFonts w:ascii="Courier New" w:hAnsi="Courier New"/>
          <w:b/>
          <w:sz w:val="20"/>
        </w:rPr>
        <w:t>==== backend/app/models/user.py ====</w:t>
      </w:r>
    </w:p>
    <w:p w14:paraId="5AEDE9ED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Boolean, DateTime,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User(Base):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"users"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username: Mapped[str] = mapped_column(String(64), unique=True, index=True, nullable=False, comment="用户名（唯一）")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email: Mapped[str] = mapped_column(String(128), unique=True, index=True, nullable=False, comment="邮箱（唯一）")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password_hash: Mapped[str] = mapped_column(String(255), nullable=False, comment="密码哈希值")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Mapped[bool] = mapped_column(Boolean, default=True, nullable=False, comment="账号是否激活")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default=datetime.utcnow,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nullable=False,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comment="创建时间UTC",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default=datetime.utcnow,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onupdate=datetime.utcnow,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nullable=False,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comment="最后更新时间UTC",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30B7E485"/>
    <w:p w14:paraId="6338894E">
      <w:r>
        <w:rPr>
          <w:rFonts w:ascii="Courier New" w:hAnsi="Courier New"/>
          <w:b/>
          <w:sz w:val="20"/>
        </w:rPr>
        <w:t>==== backend/app/models/vpp.py ====</w:t>
      </w:r>
    </w:p>
    <w:p w14:paraId="58E193FD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DateTime, Float, Integer,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Mapped, mapped_column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Vpp(Base):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__tablename__ = "vpps"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Mapped[int] = mapped_column(Integer, primary_key=True, index=True, comment="主键ID")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vpp_name: Mapped[str] = mapped_column(String(64), nullable=False, comment="虚拟电厂名称")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vpp_code: Mapped[str] = mapped_column(String(32), unique=True, index=True, nullable=False, comment="虚拟电厂编码（唯一）")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city: Mapped[str | None] = mapped_column(String(64), nullable=True, comment="所属城市")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province: Mapped[str] = mapped_column(String(32), default="云南", nullable=False, comment="所属省份")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total_capacity_kw: Mapped[float | None] = mapped_column(Float, nullable=True, comment="总装机容量（kW）")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distributed_pv_capacity_kw: Mapped[float | None] = mapped_column(Float, nullable=True, comment="分布式光伏装机容量（kW）")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distributed_wind_capacity_kw: Mapped[float | None] = mapped_column(Float, nullable=True, comment="分布式风电装机容量（kW）")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storage_capacity_kwh: Mapped[float | None] = mapped_column(Float, nullable=True, comment="储能容量（kWh）")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adjustable_load_kw: Mapped[float | None] = mapped_column(Float, nullable=True, comment="可调负荷容量（kW）")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operator_name: Mapped[str | None] = mapped_column(String(64), nullable=True, comment="运营单位名称")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contact_phone: Mapped[str | None] = mapped_column(String(32), nullable=True, comment="联系电话")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Mapped[str] = mapped_column(String(32), default="active", nullable=False, comment="运行状态（active/inactive）")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Mapped[datetime] = mapped_column(DateTime, default=datetime.utcnow, nullable=False, comment="创建时间UTC")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Mapped[datetime] = mapped_column(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DateTime, default=datetime.utcnow, onupdate=datetime.utcnow, nullable=False, comment="最后更新时间UTC"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</w:p>
    <w:p w14:paraId="270475DF"/>
    <w:p w14:paraId="7A7130CD">
      <w:r>
        <w:rPr>
          <w:rFonts w:ascii="Courier New" w:hAnsi="Courier New"/>
          <w:b/>
          <w:sz w:val="20"/>
        </w:rPr>
        <w:t>==== backend/app/services/__init__.py ====</w:t>
      </w:r>
    </w:p>
    <w:p w14:paraId="7FD54F52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</w:p>
    <w:p w14:paraId="6BB20BF4"/>
    <w:p w14:paraId="79DB40C4">
      <w:r>
        <w:rPr>
          <w:rFonts w:ascii="Courier New" w:hAnsi="Courier New"/>
          <w:b/>
          <w:sz w:val="20"/>
        </w:rPr>
        <w:t>==== backend/app/services/crud.py ====</w:t>
      </w:r>
    </w:p>
    <w:p w14:paraId="668540ED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select, func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schemas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app.models.hydrological_data import HydrologicalData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app.models.meteorological_data import MeteorologicalData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app.models.season_mode_recognition import SeasonModeRecognition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app.models.storage_station import StorageStation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app.models.storage_role_config import StorageRoleConfig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app.models.vpp import Vpp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app.models.power_unit import PowerUnit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app.models.transmission_section import TransmissionSection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app.models.optimization_model_config import OptimizationModelConfig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app.models.optimization_task import OptimizationTask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app.models.optimization_iteration import OptimizationIteration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app.models.dispatch_plan import DispatchPlan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app.models.dispatch_plan_detail import DispatchPlanDetail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app.models.monitoring_data import MonitoringData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app.models.dispatch_effect_report import DispatchEffectReport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app.services.security import hash_password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helpers 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_paginate(db: Session, stmt, page: int, per_page: int):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count_stmt = select(func.count()).select_from(stmt.subquery())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 = db.scalar(count_stmt) or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items = db.scalars(stmt.offset((page - 1) * per_page).limit(per_page)).all()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list(items), 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User 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get_user_by_username(db: Session, username: str) -&gt; User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db.scalar(select(User).where(User.username == username))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get_user_by_email(db: Session, email: str) -&gt; User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db.scalar(select(User).where(User.email == email))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get_user_by_id(db: Session, user_id: int) -&gt; User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db.get(User, user_id)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list_users(db: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select(User).order_by(User.id.desc())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create_user(db: Session, payload: schemas.UserCreate) -&gt; User: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User(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username=payload.username,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email=payload.email,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password_hash=hash_password(payload.password),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is_active=True,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update_user(db: Session, user: User, payload: schemas.UserUpdate) -&gt; User: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payload.username is not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user.username = payload.username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payload.email is not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user.email = payload.email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payload.is_active is not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user.is_active = payload.is_active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payload.password is not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user.password_hash = hash_password(payload.password)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db.add(user)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db.refresh(user)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delete_user(db: Session, user: User)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db.delete(user)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HydrologicalData 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list_hydrological_data(db: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select(HydrologicalData).order_by(HydrologicalData.id.desc())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get_hydrological_data_by_id(db: Session, row_id: int) -&gt; HydrologicalData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db.get(HydrologicalData,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create_hydrological_data(db: Session, payload: schemas.HydrologicalDataCreate) -&gt; HydrologicalData: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HydrologicalData(**payload.model_dump())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update_hydrological_data(db: Session, obj: HydrologicalData, payload: schemas.HydrologicalDataUpdate) -&gt; HydrologicalData: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delete_hydrological_data(db: Session, obj: HydrologicalData)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MeteorologicalData 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list_meteorological_data(db: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select(MeteorologicalData).order_by(MeteorologicalData.id.desc())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get_meteorological_data_by_id(db: Session, row_id: int) -&gt; MeteorologicalData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db.get(MeteorologicalData,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create_meteorological_data(db: Session, payload: schemas.MeteorologicalDataCreate) -&gt; MeteorologicalData: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MeteorologicalData(**payload.model_dump())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update_meteorological_data(db: Session, obj: MeteorologicalData, payload: schemas.MeteorologicalDataUpdate) -&gt; MeteorologicalData: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delete_meteorological_data(db: Session, obj: MeteorologicalData)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SeasonModeRecognition 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list_season_modes(db: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select(SeasonModeRecognition).order_by(SeasonModeRecognition.id.desc())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get_season_mode_by_id(db: Session, row_id: int) -&gt; SeasonModeRecognition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db.get(SeasonModeRecognition,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get_latest_season_mode(db: Session) -&gt; SeasonModeRecognition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select(SeasonModeRecognition).order_by(SeasonModeRecognition.recognition_time.desc()).limit(1)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db.scalar(stmt)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create_season_mode(db: Session, payload: schemas.SeasonModeRecognitionCreate) -&gt; SeasonModeRecognition: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SeasonModeRecognition(**payload.model_dump())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update_season_mode(db: Session, obj: SeasonModeRecognition, payload: schemas.SeasonModeRecognitionUpdate) -&gt; SeasonModeRecognition: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delete_season_mode(db: Session, obj: SeasonModeRecognition)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StorageStation 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list_storage_stations(db: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select(StorageStation).order_by(StorageStation.id.desc())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get_storage_station_by_id(db: Session, row_id: int) -&gt; StorageStation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db.get(StorageStation,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get_storage_station_by_code(db: Session, code: str) -&gt; StorageStation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db.scalar(select(StorageStation).where(StorageStation.station_code == code))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create_storage_station(db: Session, payload: schemas.StorageStationCreate) -&gt; StorageStation: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StorageStation(**payload.model_dump())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update_storage_station(db: Session, obj: StorageStation, payload: schemas.StorageStationUpdate) -&gt; StorageStation: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delete_storage_station(db: Session, obj: StorageStation)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StorageRoleConfig 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list_storage_role_configs(db: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select(StorageRoleConfig).order_by(StorageRoleConfig.id.desc())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get_storage_role_config_by_id(db: Session, row_id: int) -&gt; StorageRoleConfig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db.get(StorageRoleConfig,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get_active_role_config_by_season(db: Session, season_mode: str) -&gt; StorageRoleConfig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select(StorageRoleConfig).where(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StorageRoleConfig.season_mode == season_mode,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StorageRoleConfig.is_active ==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).order_by(StorageRoleConfig.id.desc()).limit(1)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db.scalar(stmt)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create_storage_role_config(db: Session, payload: schemas.StorageRoleConfigCreate) -&gt; StorageRoleConfig: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StorageRoleConfig(**payload.model_dump())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update_storage_role_config(db: Session, obj: StorageRoleConfig, payload: schemas.StorageRoleConfigUpdate) -&gt; StorageRoleConfig: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delete_storage_role_config(db: Session, obj: StorageRoleConfig)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Vpp 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list_vpps(db: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select(Vpp).order_by(Vpp.id.desc())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get_vpp_by_id(db: Session, row_id: int) -&gt; Vpp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db.get(Vpp,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get_vpp_by_code(db: Session, code: str) -&gt; Vpp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db.scalar(select(Vpp).where(Vpp.vpp_code == code))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create_vpp(db: Session, payload: schemas.VppCreate) -&gt; Vpp: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Vpp(**payload.model_dump())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update_vpp(db: Session, obj: Vpp, payload: schemas.VppUpdate) -&gt; Vpp: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delete_vpp(db: Session, obj: Vpp)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PowerUnit 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list_power_units(db: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select(PowerUnit).order_by(PowerUnit.id.desc())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get_power_unit_by_id(db: Session, row_id: int) -&gt; PowerUnit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db.get(PowerUnit,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get_power_unit_by_code(db: Session, code: str) -&gt; PowerUnit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db.scalar(select(PowerUnit).where(PowerUnit.unit_code == code))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create_power_unit(db: Session, payload: schemas.PowerUnitCreate) -&gt; PowerUnit: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PowerUnit(**payload.model_dump())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update_power_unit(db: Session, obj: PowerUnit, payload: schemas.PowerUnitUpdate) -&gt; PowerUnit: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delete_power_unit(db: Session, obj: PowerUnit)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TransmissionSection 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list_transmission_sections(db: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select(TransmissionSection).order_by(TransmissionSection.id.desc())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get_transmission_section_by_id(db: Session, row_id: int) -&gt; TransmissionSection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db.get(TransmissionSection,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get_transmission_section_by_code(db: Session, code: str) -&gt; TransmissionSection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db.scalar(select(TransmissionSection).where(TransmissionSection.section_code == code))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create_transmission_section(db: Session, payload: schemas.TransmissionSectionCreate) -&gt; TransmissionSection: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TransmissionSection(**payload.model_dump())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update_transmission_section(db: Session, obj: TransmissionSection, payload: schemas.TransmissionSectionUpdate) -&gt; TransmissionSection: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delete_transmission_section(db: Session, obj: TransmissionSection)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OptimizationModelConfig 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list_optimization_model_configs(db: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select(OptimizationModelConfig).order_by(OptimizationModelConfig.id.desc())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get_optimization_model_config_by_id(db: Session, row_id: int) -&gt; OptimizationModelConfig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db.get(OptimizationModelConfig,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create_optimization_model_config(db: Session, payload: schemas.OptimizationModelConfigCreate) -&gt; OptimizationModelConfig: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OptimizationModelConfig(**payload.model_dump())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update_optimization_model_config(db: Session, obj: OptimizationModelConfig, payload: schemas.OptimizationModelConfigUpdate) -&gt; OptimizationModelConfig: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delete_optimization_model_config(db: Session, obj: OptimizationModelConfig)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OptimizationTask 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list_optimization_tasks(db: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select(OptimizationTask).order_by(OptimizationTask.id.desc())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get_optimization_task_by_id(db: Session, row_id: int) -&gt; OptimizationTask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db.get(OptimizationTask,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create_optimization_task(db: Session, payload: schemas.OptimizationTaskCreate) -&gt; OptimizationTask: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 = payload.model_dump()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OptimizationTask(**data, status="pending", current_iteration=0)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update_optimization_task(db: Session, obj: OptimizationTask, payload: schemas.OptimizationTaskUpdate) -&gt; OptimizationTask: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delete_optimization_task(db: Session, obj: OptimizationTask)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OptimizationIteration 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list_iterations_by_task(db: Session, task_id: int) -&gt; list: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select(OptimizationIteration).where(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OptimizationIteration.task_id == task_id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).order_by(OptimizationIteration.iteration_number.asc())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list(db.scalars(stmt).all())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create_iteration(db: Session, task_id: int, iteration_number: int, primal_residual: float,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dual_residual: float, obj_value_provincial: float, vpp_exchange_deviation: float,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is_converged: bool, iteration_time_ms: int) -&gt; OptimizationIteration: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OptimizationIteration(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task_id=task_id,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iteration_number=iteration_number,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primal_residual=primal_residual,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dual_residual=dual_residual,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obj_value_provincial=obj_value_provincial,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vpp_exchange_deviation=vpp_exchange_deviation,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is_converged=is_converged,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iteration_time_ms=iteration_time_ms,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DispatchPlan 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list_dispatch_plans(db: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select(DispatchPlan).order_by(DispatchPlan.id.desc())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get_dispatch_plan_by_id(db: Session, row_id: int) -&gt; DispatchPlan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db.get(DispatchPlan,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create_dispatch_plan(db: Session, payload: schemas.DispatchPlanCreate) -&gt; DispatchPlan: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DispatchPlan(**payload.model_dump(), status="draft")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update_dispatch_plan(db: Session, obj: DispatchPlan, payload: schemas.DispatchPlanUpdate) -&gt; DispatchPlan: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delete_dispatch_plan(db: Session, obj: DispatchPlan)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DispatchPlanDetail 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list_dispatch_plan_details(db: Session, plan_id: int) -&gt; list: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select(DispatchPlanDetail).where(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DispatchPlanDetail.plan_id == plan_id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).order_by(DispatchPlanDetail.unit_id.asc(), DispatchPlanDetail.period_index.asc())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list(db.scalars(stmt).all())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create_dispatch_plan_detail(db: Session, payload: schemas.DispatchPlanDetailCreate) -&gt; DispatchPlanDetail: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DispatchPlanDetail(**payload.model_dump())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MonitoringData 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list_monitoring_data(db: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select(MonitoringData).order_by(MonitoringData.monitor_time.desc())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get_monitoring_data_by_id(db: Session, row_id: int) -&gt; MonitoringData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db.get(MonitoringData,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get_latest_monitoring_data(db: Session) -&gt; MonitoringData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select(MonitoringData).order_by(MonitoringData.monitor_time.desc()).limit(1)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db.scalar(stmt)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create_monitoring_data(db: Session, payload: schemas.MonitoringDataCreate) -&gt; MonitoringData: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MonitoringData(**payload.model_dump())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update_monitoring_data(db: Session, obj: MonitoringData, payload: schemas.MonitoringDataUpdate) -&gt; MonitoringData: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delete_monitoring_data(db: Session, obj: MonitoringData)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DispatchEffectReport 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list_dispatch_effect_reports(db: Session, page: int, per_page: int) -&gt; tuple[list, int]: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stmt = select(DispatchEffectReport).order_by(DispatchEffectReport.id.desc())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_paginate(db, stmt, page, per_page)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get_dispatch_effect_report_by_id(db: Session, row_id: int) -&gt; DispatchEffectReport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db.get(DispatchEffectReport, row_id)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create_dispatch_effect_report(db: Session, payload: schemas.DispatchEffectReportCreate) -&gt; DispatchEffectReport: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 = DispatchEffectReport(**payload.model_dump())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update_dispatch_effect_report(db: Session, obj: DispatchEffectReport, payload: schemas.DispatchEffectReportUpdate) -&gt; DispatchEffectReport: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field, value in payload.model_dump(exclude_unset=True).items():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setattr(obj, field, 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db.refresh(obj)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delete_dispatch_effect_report(db: Session, obj: DispatchEffectReport)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db.delete(obj)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</w:p>
    <w:p w14:paraId="5EB71225"/>
    <w:p w14:paraId="3D4EB15F">
      <w:r>
        <w:rPr>
          <w:rFonts w:ascii="Courier New" w:hAnsi="Courier New"/>
          <w:b/>
          <w:sz w:val="20"/>
        </w:rPr>
        <w:t>==== backend/app/services/database.py ====</w:t>
      </w:r>
    </w:p>
    <w:p w14:paraId="46153B10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pathlib import Path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 import create_engine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DeclarativeBase, sessionmaker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BASE_DIR = Path(__file__).resolve().parent.parent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DB_PATH = BASE_DIR / "app.db"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load_backend_env()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env_path = BASE_DIR.parent / ".env"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not env_path.exists():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line in env_path.read_text(encoding="utf-8").splitlines():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raw = line.strip()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not raw or raw.startswith("#") or "=" not in raw: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key, value = raw.split("=",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key = key.strip()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value = value.strip().strip('"').strip("'")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key and key not in os.environ: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os.environ[key] = 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load_backend_env()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DATABASE_URL = os.getenv("DATABASE_URL", f"sqlite:///{DB_PATH.as_posix()}")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Base(DeclarativeBase):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engine = create_engine(DATABASE_URL, connect_args={"check_same_thread": False})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SessionLocal = sessionmaker(autocommit=False, autoflush=False, bind=engine)</w:t>
      </w:r>
      <w:r>
        <w:rPr>
          <w:rFonts w:ascii="Courier New" w:hAnsi="Courier New"/>
          <w:sz w:val="18"/>
        </w:rPr>
        <w:br w:type="textWrapping"/>
      </w:r>
    </w:p>
    <w:p w14:paraId="6F32BEF7"/>
    <w:p w14:paraId="6128826C">
      <w:r>
        <w:rPr>
          <w:rFonts w:ascii="Courier New" w:hAnsi="Courier New"/>
          <w:b/>
          <w:sz w:val="20"/>
        </w:rPr>
        <w:t>==== backend/app/services/deps.py ====</w:t>
      </w:r>
    </w:p>
    <w:p w14:paraId="7B4726AE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 import Depends, HTTPException, Request,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fastapi.security import HTTPAuthorizationCredentials, HTTPBearer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sqlalchemy.orm import Session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 import crud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SessionLocal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app.services.i18n import 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app.services.security import decode_access_token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bearer_scheme = HTTPBearer(auto_error=False)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get_db():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 = SessionLocal()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try: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yield 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finally: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db.close()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get_current_user(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request: Request,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credentials: HTTPAuthorizationCredentials | None = Depends(bearer_scheme),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db: Session = Depends(get_db),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request.headers.get("X-Lang")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credentials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raise HTTPException(status_code=status.HTTP_401_UNAUTHORIZED, detail=t("unauthorized",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 = decode_access_token(credentials.credentials)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not payload or "uid" not in payload: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raise HTTPException(status_code=status.HTTP_401_UNAUTHORIZED, detail=t("unauthorized",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 = crud.get_user_by_id(db, int(payload["uid"]))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user is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raise HTTPException(status_code=status.HTTP_401_UNAUTHORIZED, detail=t("unauthorized", lang))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user</w:t>
      </w:r>
      <w:r>
        <w:rPr>
          <w:rFonts w:ascii="Courier New" w:hAnsi="Courier New"/>
          <w:sz w:val="18"/>
        </w:rPr>
        <w:br w:type="textWrapping"/>
      </w:r>
    </w:p>
    <w:p w14:paraId="5A737887"/>
    <w:p w14:paraId="6DD4FAE1">
      <w:r>
        <w:rPr>
          <w:rFonts w:ascii="Courier New" w:hAnsi="Courier New"/>
          <w:b/>
          <w:sz w:val="20"/>
        </w:rPr>
        <w:t>==== backend/app/services/i18n.py ====</w:t>
      </w:r>
    </w:p>
    <w:p w14:paraId="6B2C2711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MESSAGES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"zh":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"success": "成功",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"fail": "失败",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"unauthorized": "未授权",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"forbidden": "禁止操作",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"not_found": "记录不存在",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"login_success": "登录成功",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"register_success": "注册成功",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"invalid_credentials": "用户名或密码错误",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"user_exists": "用户已存在",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"user_not_found": "用户不存在",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"create_user_success": "创建成功",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"update_user_success": "更新成功",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"delete_user_success": "删除成功",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水文气象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"hydro_not_found": "水文数据不存在",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"hydro_create_success": "水文数据创建成功",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"hydro_update_success": "水文数据更新成功",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"hydro_delete_success": "水文数据删除成功",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"meteo_not_found": "气象数据不存在",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"meteo_create_success": "气象数据创建成功",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"meteo_update_success": "气象数据更新成功",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"meteo_delete_success": "气象数据删除成功",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季节模式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"season_not_found": "季节模式识别记录不存在",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"season_create_success": "季节模式识别记录创建成功",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"season_update_success": "季节模式识别记录更新成功",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"season_delete_success": "季节模式识别记录删除成功",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"season_recognize_success": "季节模式识别成功",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储能电站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"station_not_found": "储能电站不存在",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"station_create_success": "储能电站创建成功",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"station_update_success": "储能电站更新成功",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"station_delete_success": "储能电站删除成功",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"station_code_exists": "电站编码已存在",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储能角色配置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"role_not_found": "储能角色配置不存在",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"role_create_success": "储能角色配置创建成功",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"role_update_success": "储能角色配置更新成功",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"role_delete_success": "储能角色配置删除成功",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虚拟电厂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"vpp_not_found": "虚拟电厂不存在",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"vpp_create_success": "虚拟电厂创建成功",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"vpp_update_success": "虚拟电厂更新成功",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"vpp_delete_success": "虚拟电厂删除成功",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"vpp_code_exists": "虚拟电厂编码已存在",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发电单元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"unit_not_found": "发电单元不存在",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"unit_create_success": "发电单元创建成功",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"unit_update_success": "发电单元更新成功",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"unit_delete_success": "发电单元删除成功",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"unit_code_exists": "发电单元编码已存在",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输电断面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"section_not_found": "输电断面不存在",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"section_create_success": "输电断面创建成功",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"section_update_success": "输电断面更新成功",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"section_delete_success": "输电断面删除成功",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"section_code_exists": "断面编码已存在",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优化模型配置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"opt_config_not_found": "优化模型配置不存在",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"opt_config_create_success": "优化模型配置创建成功",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"opt_config_update_success": "优化模型配置更新成功",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"opt_config_delete_success": "优化模型配置删除成功",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优化任务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"opt_task_not_found": "优化任务不存在",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"opt_task_create_success": "优化任务创建成功",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"opt_task_update_success": "优化任务更新成功",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"opt_task_delete_success": "优化任务删除成功",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"opt_task_started": "优化任务已启动",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"opt_task_not_pending": "任务状态不允许启动",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调度计划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"plan_not_found": "调度计划不存在",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"plan_create_success": "调度计划创建成功",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"plan_update_success": "调度计划更新成功",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"plan_delete_success": "调度计划删除成功",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"plan_reviewed": "调度计划已审核",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"plan_approved": "调度计划已批准",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"plan_issued": "调度计划已下发",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"plan_status_invalid": "当前状态不允许此操作",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监测数据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"monitor_not_found": "监测数据不存在",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"monitor_create_success": "监测数据创建成功",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"monitor_update_success": "监测数据更新成功",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"monitor_delete_success": "监测数据删除成功",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# 报告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"report_not_found": "调度效果报告不存在",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"report_create_success": "调度效果报告创建成功",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"report_update_success": "调度效果报告更新成功",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"report_delete_success": "调度效果报告删除成功",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"en":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"success": "success",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"fail": "fail",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"unauthorized": "unauthorized",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"forbidden": "forbidden",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"not_found": "not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"login_success": "login 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"register_success": "register 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"invalid_credentials": "invalid credentials",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"user_exists": "user exists",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"user_not_found": "user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"create_user_success": "create 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"update_user_success": "update 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"delete_user_success": "delete 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"hydro_not_found": "hydrological data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"hydro_create_success": "hydrological data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"hydro_update_success": "hydrological data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"hydro_delete_success": "hydrological data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"meteo_not_found": "meteorological data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"meteo_create_success": "meteorological data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"meteo_update_success": "meteorological data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"meteo_delete_success": "meteorological data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"season_not_found": "season mode record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"season_create_success": "season mode record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"season_update_success": "season mode record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"season_delete_success": "season mode record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"season_recognize_success": "season mode recognized",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"station_not_found": "storage station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"station_create_success": "storage station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"station_update_success": "storage station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"station_delete_success": "storage station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"station_code_exists": "station code already exists",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"role_not_found": "storage role config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"role_create_success": "storage role config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"role_update_success": "storage role config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"role_delete_success": "storage role config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"vpp_not_found": "VPP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"vpp_create_success": "VPP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"vpp_update_success": "VPP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"vpp_delete_success": "VPP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"vpp_code_exists": "VPP code already exists",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"unit_not_found": "power unit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"unit_create_success": "power unit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"unit_update_success": "power unit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"unit_delete_success": "power unit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"unit_code_exists": "unit code already exists",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"section_not_found": "transmission section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"section_create_success": "transmission section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"section_update_success": "transmission section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"section_delete_success": "transmission section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"section_code_exists": "section code already exists",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"opt_config_not_found": "optimization config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"opt_config_create_success": "optimization config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"opt_config_update_success": "optimization config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"opt_config_delete_success": "optimization config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"opt_task_not_found": "optimization task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"opt_task_create_success": "optimization task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"opt_task_update_success": "optimization task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"opt_task_delete_success": "optimization task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"opt_task_started": "optimization task started",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"opt_task_not_pending": "task status does not allow start",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"plan_not_found": "dispatch plan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"plan_create_success": "dispatch plan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"plan_update_success": "dispatch plan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"plan_delete_success": "dispatch plan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"plan_reviewed": "dispatch plan reviewed",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"plan_approved": "dispatch plan approved",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"plan_issued": "dispatch plan issued",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"plan_status_invalid": "current status does not allow this operation",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"monitor_not_found": "monitoring data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"monitor_create_success": "monitoring data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"monitor_update_success": "monitoring data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"monitor_delete_success": "monitoring data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"report_not_found": "dispatch effect report not found",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"report_create_success": "dispatch effect report 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"report_update_success": "dispatch effect report updated",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"report_delete_success": "dispatch effect report deleted",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get_lang(raw_lang: str | None) -&gt; str: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raw_lang in MESSAGES: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raw_lang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also support zh-CN / en-US prefix matching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raw_lang and raw_lang.startswith("zh"):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"zh"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raw_lang and raw_lang.startswith("en"):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"en"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"zh"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t(key: str, raw_lang: str | None = None) -&gt; str: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lang = get_lang(raw_lang)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MESSAGES.get(lang, MESSAGES["zh"]).get(key, key)</w:t>
      </w:r>
      <w:r>
        <w:rPr>
          <w:rFonts w:ascii="Courier New" w:hAnsi="Courier New"/>
          <w:sz w:val="18"/>
        </w:rPr>
        <w:br w:type="textWrapping"/>
      </w:r>
    </w:p>
    <w:p w14:paraId="6664A349"/>
    <w:p w14:paraId="48202563">
      <w:r>
        <w:rPr>
          <w:rFonts w:ascii="Courier New" w:hAnsi="Courier New"/>
          <w:b/>
          <w:sz w:val="20"/>
        </w:rPr>
        <w:t>==== backend/app/services/schemas.py ====</w:t>
      </w:r>
    </w:p>
    <w:p w14:paraId="6967984E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datetime, date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typing import Optional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pydantic import BaseModel, ConfigDict, EmailStr, Field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User 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UserBase(BaseModel):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username: str = Field(min_length=3, max_length=64)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email: EmailStr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UserCreate(UserBase):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password: str = Field(min_length=6, max_length=128)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UserUpdate(BaseModel):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username: Optional[str] = Field(default=None, min_length=3, max_length=64)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email: Optional[EmailStr]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password: Optional[str] = Field(default=None, min_length=6, max_length=128)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LoginRequest(BaseModel):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password: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UserOut(UserBase):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bool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LoginData(BaseModel):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access_token: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token_type: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user: UserOut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HydrologicalData 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HydrologicalDataCreate(BaseModel):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station_code: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reservoir_name: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current_water_level: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current_storage: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predicted_inflow_24h: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predicted_inflow_72h: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rated_capacity: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data_source: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HydrologicalDataUpdate(BaseModel):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station_code: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reservoir_name: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current_water_level: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current_storage: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predicted_inflow_24h: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predicted_inflow_72h: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rated_capacity: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data_source: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HydrologicalDataOut(HydrologicalDataCreate):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MeteorologicalData 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MeteorologicalDataCreate(BaseModel):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region: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rainfall_forecast_24h: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rainfall_forecast_72h: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avg_temp: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wind_speed: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solar_irradiance: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sunshine_hours: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wind_power_correction: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pv_power_correction: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forecast_period: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data_source: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MeteorologicalDataUpdate(BaseModel):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region: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rainfall_forecast_24h: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rainfall_forecast_72h: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avg_temp: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wind_speed: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solar_irradiance: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sunshine_hours: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wind_power_correction: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pv_power_correction: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forecast_period: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data_source: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MeteorologicalDataOut(MeteorologicalDataCreate):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SeasonModeRecognition 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SeasonModeRecognitionCreate(BaseModel):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recognition_time: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hydro_regulation_index: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dynamic_inflow_ratio: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wind_pv_output_level: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abundant_membership: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normal_membership: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dry_membership: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recognition_status: Optional[str] = "auto"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remarks: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SeasonModeRecognitionUpdate(BaseModel):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recognition_time: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hydro_regulation_index: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dynamic_inflow_ratio: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wind_pv_output_level: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abundant_membership: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normal_membership: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dry_membership: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recognition_status: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remarks: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SeasonModeRecognitionOut(SeasonModeRecognitionCreate):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StorageStation 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StorageStationCreate(BaseModel):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station_code: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location: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rated_capacity_kwh: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max_charge_power_kw: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max_discharge_power_kw: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charge_efficiency: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discharge_efficiency: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min_soc: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max_soc: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current_soc: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"active"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grid_node: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connected_vpp_id: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StorageStationUpdate(BaseModel):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station_code: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location: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rated_capacity_kwh: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max_charge_power_kw: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max_discharge_power_kw: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charge_efficiency: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discharge_efficiency: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min_soc: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max_soc: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current_soc: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grid_node: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connected_vpp_id: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StorageStationOut(StorageStationCreate):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StorageRoleConfig 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StorageRoleConfigCreate(BaseModel):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role_name: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core_task: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priority_1: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priority_2: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priority_3: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omega_1: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omega_2: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omega_3: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omega_4: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Optional[bool]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version: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StorageRoleConfigUpdate(BaseModel):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role_name: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core_task: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priority_1: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priority_2: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priority_3: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omega_1: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omega_2: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omega_3: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omega_4: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version: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StorageRoleConfigOut(StorageRoleConfigCreate):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Vpp 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VppCreate(BaseModel):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vpp_code: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city: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province: Optional[str] = "云南"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total_capacity_kw: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distributed_pv_capacity_kw: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distributed_wind_capacity_kw: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storage_capacity_kwh: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adjustable_load_kw: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contact_phone: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"active"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VppUpdate(BaseModel):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vpp_code: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city: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province: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total_capacity_kw: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distributed_pv_capacity_kw: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distributed_wind_capacity_kw: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storage_capacity_kwh: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adjustable_load_kw: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contact_phone: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VppOut(VppCreate):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PowerUnit 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PowerUnitCreate(BaseModel):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unit_code: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unit_type: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capacity_mw: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ramp_up_rate: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ramp_down_rate: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grid_node: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"active"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PowerUnitUpdate(BaseModel):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unit_code: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unit_type: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capacity_mw: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ramp_up_rate: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ramp_down_rate: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grid_node: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PowerUnitOut(PowerUnitCreate):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TransmissionSection 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TransmissionSectionCreate(BaseModel):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section_code: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from_node: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to_node: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voltage_level: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thermal_limit_mw: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safety_limit_mw: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confidence_level_alpha: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is_critical: Optional[bool]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"active"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TransmissionSectionUpdate(BaseModel):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section_code: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from_node: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to_node: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voltage_level: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thermal_limit_mw: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safety_limit_mw: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confidence_level_alpha: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is_critical: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TransmissionSectionOut(TransmissionSectionCreate):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OptimizationModelConfig 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OptimizationModelConfigCreate(BaseModel):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omega_1: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omega_2: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omega_3: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omega_4: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delta_p_sys_abundant: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delta_p_sys_normal: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delta_p_sys_dry: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beta_confidence: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max_iterations: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convergence_tolerance: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admm_rho: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boundary_power_init: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Optional[bool]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OptimizationModelConfigUpdate(BaseModel):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omega_1: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omega_2: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omega_3: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omega_4: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delta_p_sys_abundant: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delta_p_sys_normal: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delta_p_sys_dry: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beta_confidence: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max_iterations: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convergence_tolerance: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admm_rho: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boundary_power_init: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is_active: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OptimizationModelConfigOut(OptimizationModelConfigCreate):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OptimizationTask 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OptimizationTaskCreate(BaseModel):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schedule_date: Optional[date]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total_periods: Optional[int] = 96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max_iterations: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convergence_tolerance: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OptimizationTaskUpdate(BaseModel):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schedule_date: Optional[date]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total_periods: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max_iterations: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convergence_tolerance: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OptimizationTaskOut(OptimizationTaskCreate):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current_iteration: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final_primal_residual: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final_dual_residual: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solve_time_seconds: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f1_value: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f2_value: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f3_value: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f4_value: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total_obj_value: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OptimizationIteration 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OptimizationIterationOut(BaseModel):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iteration_number: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primal_residual: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dual_residual: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obj_value_provincial: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vpp_exchange_deviation: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is_converged: bool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iteration_time_ms: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DispatchPlan 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plan_name: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schedule_date: Optional[date]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power_balance_check: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device_constraint_check: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section_safety_check: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carbon_constraint_check: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plan_name: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task_id: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schedule_date: Optional[date]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power_balance_check: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device_constraint_check: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section_safety_check: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carbon_constraint_check: Optional[bool]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operator: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DispatchPlanOut(DispatchPlanCreate):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reviewer: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review_comment: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reviewed_at: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approver: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approved_at: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issued_at: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updated_at: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DispatchPlanDetail 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DispatchPlanDetailCreate(BaseModel):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plan_id: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unit_id: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period_index: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active_power_mw: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reactive_power_mvar: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charge_power_kw: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discharge_power_kw: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soc_percent: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DispatchPlanDetailOut(DispatchPlanDetailCreate):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MonitoringData 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MonitoringDataCreate(BaseModel):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monitor_time: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total_load_mw: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net_load_mw: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thermal_output_mw: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pv_output_mw: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storage_charge_mw: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storage_discharge_mw: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total_storage_soc_avg: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new_energy_consumption_rate: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curtailment_wind_mw: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curtailment_pv_mw: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carbon_emission_ton: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system_frequency_hz: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vpp_count_active: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MonitoringDataUpdate(BaseModel):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monitor_time: Optional[datetime]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total_load_mw: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net_load_mw: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thermal_output_mw: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wind_output_mw: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pv_output_mw: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storage_charge_mw: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storage_discharge_mw: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total_storage_soc_avg: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new_energy_consumption_rate: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curtailment_wind_mw: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curtailment_pv_mw: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carbon_emission_ton: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system_frequency_hz: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vpp_count_active: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MonitoringDataOut(MonitoringDataCreate):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── DispatchEffectReport 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DispatchEffectReportCreate(BaseModel):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report_date: Optional[date]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str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f3_actual: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f4_actual: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new_energy_rate_actual: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new_energy_rate_planned: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avg_convergence_iterations: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section_violation_count: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vpp_execution_deviation_rate: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DispatchEffectReportUpdate(BaseModel):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report_date: Optional[date]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season_mode: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dispatch_type: Optional[str]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f1_planned: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f2_planned: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f3_actual: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f4_actual: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new_energy_rate_actual: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new_energy_rate_planned: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carbon_emission_actual: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carbon_emission_planned: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avg_convergence_iterations: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section_violation_count: Optional[int]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vpp_execution_deviation_rate: Optional[float] = None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DispatchEffectReportOut(DispatchEffectReportCreate):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model_config = ConfigDict(from_attributes=True)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id: 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created_at: datetime</w:t>
      </w:r>
      <w:r>
        <w:rPr>
          <w:rFonts w:ascii="Courier New" w:hAnsi="Courier New"/>
          <w:sz w:val="18"/>
        </w:rPr>
        <w:br w:type="textWrapping"/>
      </w:r>
    </w:p>
    <w:p w14:paraId="5557C8FD"/>
    <w:p w14:paraId="6506EE6D">
      <w:r>
        <w:rPr>
          <w:rFonts w:ascii="Courier New" w:hAnsi="Courier New"/>
          <w:b/>
          <w:sz w:val="20"/>
        </w:rPr>
        <w:t>==== backend/app/services/security.py ====</w:t>
      </w:r>
    </w:p>
    <w:p w14:paraId="2DC476D2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datetime, timedelta, timezone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jose import JWTError, jwt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passlib.context import CryptContext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SECRET_KEY = os.getenv("SECRET_KEY", "energy-storage-dispatch-secret-2026")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ALGORITHM = "HS256"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ACCESS_TOKEN_EXPIRE_MINUTES = 120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bcrypt_sha256 avoids bcrypt's 72-byte input limitation.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pwd_context = CryptContext(schemes=["bcrypt_sha256"], deprecated="auto")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verify_password(plain_password: str, hashed_password: str) -&gt; bool: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pwd_context.verify(plain_password, hashed_password)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hash_password(password: str) -&gt; str: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pwd_context.hash(password)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create_access_token(subject: str, user_id: int, expires_delta: timedelta | None = None) -&gt; str: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expire = datetime.now(timezone.utc) + (expires_delta or timedelta(minutes=ACCESS_TOKEN_EXPIRE_MINUTES))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payload = {"sub": subject, "uid": user_id, "exp": expire}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jwt.encode(payload, SECRET_KEY, algorithm=ALGORITHM)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decode_access_token(token: str) -&gt; dict |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try: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jwt.decode(token, SECRET_KEY, algorithms=[ALGORITHM])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except JWTError: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None</w:t>
      </w:r>
      <w:r>
        <w:rPr>
          <w:rFonts w:ascii="Courier New" w:hAnsi="Courier New"/>
          <w:sz w:val="18"/>
        </w:rPr>
        <w:br w:type="textWrapping"/>
      </w:r>
    </w:p>
    <w:p w14:paraId="73CBD1F3"/>
    <w:p w14:paraId="141E6228">
      <w:r>
        <w:rPr>
          <w:rFonts w:ascii="Courier New" w:hAnsi="Courier New"/>
          <w:b/>
          <w:sz w:val="20"/>
        </w:rPr>
        <w:t>==== backend/init_db.py ====</w:t>
      </w:r>
    </w:p>
    <w:p w14:paraId="25108D16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Run this script to initialize (create) all database tables.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Usage: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python init_db.py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sys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sys.path.insert(0, os.path.dirname(__file__))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Base, engine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Import every model module so SQLAlchemy registers the tables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user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hydrological_data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meteorological_data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season_mode_recognition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storage_station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storage_role_config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vpp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power_unit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transmission_section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optimization_model_config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optimization_task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optimization_iteration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dispatch_plan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dispatch_plan_detail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monitoring_data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 import dispatch_effect_report  # noqa: F401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init_db() -&gt; None: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Base.metadata.create_all(bind=engine)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print("[init_db] All tables created (or already exist).")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__name__ == "__main__":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init_db()</w:t>
      </w:r>
      <w:r>
        <w:rPr>
          <w:rFonts w:ascii="Courier New" w:hAnsi="Courier New"/>
          <w:sz w:val="18"/>
        </w:rPr>
        <w:br w:type="textWrapping"/>
      </w:r>
    </w:p>
    <w:p w14:paraId="5E06457F"/>
    <w:p w14:paraId="4500CC64">
      <w:r>
        <w:rPr>
          <w:rFonts w:ascii="Courier New" w:hAnsi="Courier New"/>
          <w:b/>
          <w:sz w:val="20"/>
        </w:rPr>
        <w:t>==== backend/seed_data.py ====</w:t>
      </w:r>
    </w:p>
    <w:p w14:paraId="3C8DAFB8">
      <w:r>
        <w:rPr>
          <w:rFonts w:ascii="Courier New" w:hAnsi="Courier New"/>
          <w:sz w:val="18"/>
        </w:rPr>
        <w:t># -*- coding: utf-8 -*-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Seed script: populate all tables with realistic Chinese energy-grid mock data.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Idempotent: checks if data already exists before inserting.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Usage: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python seed_data.py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"""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sys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random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datetime import datetime, timedelta, date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sys.path.insert(0, os.path.dirname(__file__))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init_db import init_db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app.services.database import SessionLocal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app.services.security import hash_password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app.models.user import User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app.models.hydrological_data import HydrologicalData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app.models.meteorological_data import MeteorologicalData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app.models.season_mode_recognition import SeasonModeRecognition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app.models.storage_station import StorageStation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app.models.storage_role_config import StorageRoleConfig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app.models.vpp import Vpp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app.models.power_unit import PowerUnit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app.models.transmission_section import TransmissionSection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app.models.optimization_model_config import OptimizationModelConfig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app.models.optimization_task import OptimizationTask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app.models.optimization_iteration import OptimizationIteration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app.models.dispatch_plan import DispatchPlan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app.models.dispatch_plan_detail import DispatchPlanDetail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app.models.monitoring_data import MonitoringData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app.models.dispatch_effect_report import DispatchEffectReport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random.seed(42)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NOW = datetime.utcnow()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TODAY = NOW.date()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day_offset(days: int) -&gt; datetime: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NOW - timedelta(days=days)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seed_users(db):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db.query(User).count()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users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users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User(username="admin", email="admin@energy-dispatch.cn",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password_hash=hash_password("admin123456"), is_active=True),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User(username="dispatcher01", email="dispatcher01@energy-dispatch.cn",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password_hash=hash_password("Disp@2026"), is_active=True),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User(username="analyst01", email="analyst01@energy-dispatch.cn",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password_hash=hash_password("Anal@2026"), is_active=True),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db.add_all(users)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users: inserted {len(users)}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seed_vpps(db):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db.query(Vpp).count()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vpps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("昆明虚拟电厂", "VPP-KM-001", "昆明", 85000, 20000, 15000, 30000, 5000, "昆明电网公司", "0871-62000001"),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("曲靖虚拟电厂", "VPP-QJ-001", "曲靖", 72000, 18000, 22000, 25000, 4200, "曲靖电网公司", "0874-32000001"),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("玉溪虚拟电厂", "VPP-YX-001", "玉溪", 55000, 14000, 10000, 20000, 3500, "玉溪电网公司", "0877-20000001"),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("楚雄虚拟电厂", "VPP-CX-001", "楚雄", 43000, 10000, 8000, 15000, 2800, "楚雄电网公司", "0878-32000001"),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("大理虚拟电厂", "VPP-DL-001", "大理", 62000, 16000, 25000, 22000, 4000, "大理电网公司", "0872-23000001"),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("保山虚拟电厂", "VPP-BS-001", "保山", 38000, 9000, 7000, 12000, 2500, "保山电网公司", "0875-22000001"),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("昭通虚拟电厂", "VPP-ZT-001", "昭通", 47000, 8000, 6000, 18000, 3000, "昭通电网公司", "0870-21000001"),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("红河虚拟电厂", "VPP-HH-001", "蒙自", 58000, 15000, 12000, 21000, 3800, "红河电网公司", "0873-39000001"),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("文山虚拟电厂", "VPP-WS-001", "文山", 35000, 7000, 5000, 13000, 2200, "文山电网公司", "0876-21000001"),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("西双版纳虚拟电厂", "VPP-XSBN-001", "景洪", 30000, 6000, 4000, 10000, 1800, "版纳电网公司", "0691-21000001"),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("德宏虚拟电厂", "VPP-DH-001", "芒市", 28000, 9000, 6000, 9000, 1600, "德宏电网公司", "0692-21000001"),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("丽江虚拟电厂", "VPP-LJ-001", "丽江", 25000, 5000, 8000, 8000, 1400, "丽江电网公司", "0888-51000001"),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code, city, total, pv, wind, storage, adj_load, operator, phone) in 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rows.append(Vpp(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vpp_name=name, vpp_code=code, city=city, province="云南",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total_capacity_kw=total, distributed_pv_capacity_kw=pv,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distributed_wind_capacity_kw=wind, storage_capacity_kwh=storage,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adjustable_load_kw=adj_load, operator_name=operator, contact_phone=phone,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status="active",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vpps: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seed_storage_stations(db):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db.query(StorageStation).count()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storage_stations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("昆明储能电站A", "SS-KM-A001", "昆明市官渡区", 100000, 50000, 50000, 0.95, 0.94, 0.1, 0.9, 0.65, "active", "500kV昆北变",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("昆明储能电站B", "SS-KM-B001", "昆明市呈贡区", 80000, 40000, 40000, 0.95, 0.94, 0.1, 0.9, 0.72, "active", "220kV呈贡变",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("曲靖储能电站A", "SS-QJ-A001", "曲靖市麒麟区", 120000, 60000, 60000, 0.94, 0.93, 0.1, 0.9, 0.58, "active", "500kV曲靖变",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("曲靖储能电站B", "SS-QJ-B001", "曲靖市沾益区", 60000, 30000, 30000, 0.95, 0.94, 0.1, 0.9, 0.80, "active", "220kV沾益变",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("玉溪储能电站", "SS-YX-A001", "玉溪市红塔区", 90000, 45000, 45000, 0.93, 0.92, 0.1, 0.9, 0.50, "active", "220kV玉溪变", 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("大理储能电站", "SS-DL-A001", "大理市大理镇", 70000, 35000, 35000, 0.94, 0.93, 0.1, 0.9, 0.45, "active", "220kV大理变", 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("楚雄储能电站", "SS-CX-A001", "楚雄市鹿城镇", 50000, 25000, 25000, 0.94, 0.93, 0.1, 0.9, 0.62, "active", "220kV楚雄变",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("昭通储能电站", "SS-ZT-A001", "昭通市昭阳区", 40000, 20000, 20000, 0.92, 0.91, 0.1, 0.9, 0.70, "active", "220kV昭通变", 7),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("红河储能电站", "SS-HH-A001", "蒙自市", 85000, 42000, 42000, 0.93, 0.92, 0.1, 0.9, 0.55, "active", "220kV蒙自变", 8),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("德宏储能电站", "SS-DH-A001", "芒市遮放镇", 45000, 22000, 22000, 0.92, 0.91, 0.1, 0.9, 0.42, "maintenance", "220kV德宏变", 11),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("保山储能电站", "SS-BS-A001", "保山市隆阳区", 35000, 17000, 17000, 0.93, 0.92, 0.1, 0.9, 0.68, "active", "220kV保山变", 6),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code, loc, cap, chg_p, dis_p, chg_eff, dis_eff, min_soc, max_soc, cur_soc, stat, node, vpp_id) in 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rows.append(StorageStation(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station_name=name, station_code=code, location=loc,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rated_capacity_kwh=cap, max_charge_power_kw=chg_p, max_discharge_power_kw=dis_p,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charge_efficiency=chg_eff, discharge_efficiency=dis_eff,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min_soc=min_soc, max_soc=max_soc, current_soc=cur_soc,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status=stat, grid_node=node, connected_vpp_id=vpp_id,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storage_stations: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seed_power_units(db):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db.query(PowerUnit).count()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power_units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("小湾水电站1号机", "PU-XW-H001", "hydro", 700, 150, 700, 10, 10, "500kV小湾变",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("小湾水电站2号机", "PU-XW-H002", "hydro", 700, 150, 700, 10, 10, "500kV小湾变",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("糯扎渡水电站1号机", "PU-NZD-H001", "hydro", 650, 130, 650, 9, 9, "500kV糯扎渡变",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("糯扎渡水电站2号机", "PU-NZD-H002", "hydro", 650, 130, 650, 9, 9, "500kV糯扎渡变",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("澜沧江风电场A区1号机", "PU-LCJ-W001", "wind", 3.0, 0, 3.0, 0.5, 0.5, "110kV澜沧变",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("澜沧江风电场A区2号机", "PU-LCJ-W002", "wind", 3.0, 0, 3.0, 0.5, 0.5, "110kV澜沧变",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("德宏光伏基地A区", "PU-DH-PV001", "pv", 100, 0, 100, 0, 0, "110kV德宏变", 11),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("德宏光伏基地B区", "PU-DH-PV002", "pv", 80, 0, 80, 0, 0, "110kV德宏变", 11),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("曲靖火电1号机", "PU-QJ-T001", "thermal", 300, 90, 300, 5, 5, "220kV曲靖变",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("曲靖火电2号机", "PU-QJ-T002", "thermal", 300, 90, 300, 5, 5, "220kV曲靖变",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("保山风电场一期", "PU-BS-W001", "wind", 50, 0, 50, 1, 1, "110kV保山变", 6),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("玉溪光伏电站", "PU-YX-PV001", "pv", 60, 0, 60, 0, 0, "110kV玉溪变", 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("昆明储能调节站A", "PU-KM-S001", "storage", 50, 0, 50, 10, 10, "500kV昆北变",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("大理风电场一期", "PU-DL-W001", "wind", 80, 0, 80, 1.5, 1.5, "110kV大理变", 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("红河光伏基地", "PU-HH-PV001", "pv", 120, 0, 120, 0, 0, "110kV蒙自变", 8),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code, utype, cap, min_out, max_out, ramp_up, ramp_dn, node, vpp_id) in 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rows.append(PowerUnit(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unit_name=name, unit_code=code, unit_type=utype,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capacity_mw=cap, min_output_mw=min_out, max_output_mw=max_out,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ramp_up_rate=ramp_up, ramp_down_rate=ramp_dn,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grid_node=node, vpp_id=vpp_id, status="active",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power_units: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seed_transmission_sections(db):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db.query(TransmissionSection).count()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transmission_sections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("500kV昆广甲线", "TS-KG-A500", "500kV昆北变", "500kV广州换流站", 500, 3000, 2800,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("500kV昆广乙线", "TS-KG-B500", "500kV昆北变", "500kV广州换流站", 500, 3000, 2800,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("220kV昆玉线", "TS-KY-220", "220kV昆明变", "220kV玉溪变", 220, 600, 550,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("220kV昆曲甲线", "TS-KQ-A220", "220kV昆明变", "220kV曲靖变", 220, 800, 750,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("220kV昆曲乙线", "TS-KQ-B220", "220kV昆明变", "220kV曲靖变", 220, 800, 750, 0.95, False),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("220kV大理-保山线", "TS-DB-220", "220kV大理变", "220kV保山变", 220, 500, 460, 0.90,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("500kV小湾-昆明线", "TS-XK-500", "500kV小湾变", "500kV昆北变", 500, 2500, 2300,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("500kV糯扎渡-景洪线", "TS-NJ-500", "500kV糯扎渡变", "500kV景洪变", 500, 2000, 1850,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("220kV红河-文山线", "TS-HW-220", "220kV蒙自变", "220kV文山变", 220, 400, 360, 0.90, False),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("110kV德宏-保山线", "TS-DBS-110", "110kV德宏变", "110kV保山变", 110, 200, 180, 0.90, False),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("220kV昭通-曲靖线", "TS-ZQ-220", "220kV昭通变", "220kV曲靖变", 220, 450, 420, 0.90,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("500kV楚雄-昆明线", "TS-CK-500", "500kV楚雄变", "500kV昆北变", 500, 1500, 1400, 0.95, True),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code, from_n, to_n, volt, thermal, safety, alpha, critical) in 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rows.append(TransmissionSection(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section_name=name, section_code=code,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from_node=from_n, to_node=to_n,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voltage_level=volt, thermal_limit_mw=thermal,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safety_limit_mw=safety, confidence_level_alpha=alpha,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is_critical=critical, status="active",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transmission_sections: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seed_hydrological_data(db):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db.query(HydrologicalData).count()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hydrological_data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("小湾水文站", "HY-XW-001", "小湾水库"),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("糯扎渡水文站", "HY-NZD-001", "糯扎渡水库"),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("漫湾水文站", "HY-MW-001", "漫湾水库"),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("大朝山水文站", "HY-DCS-001", "大朝山水库"),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day in range(14):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(sname, scode, rname) in stations: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base_level = {"小湾水库": 1240, "糯扎渡水库": 812, "漫湾水库": 994, "大朝山水库": 899}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base_storage = {"小湾水库": 1480000, "糯扎渡水库": 2370000, "漫湾水库": 920000, "大朝山水库": 940000}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rated_cap = {"小湾水库": 1490000, "糯扎渡水库": 2388000, "漫湾水库": 920000, "大朝山水库": 940000}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lvl = base_level[rname] + random.uniform(-5, 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storage = base_storage[rname] * random.uniform(0.75, 0.95)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inflow_24 = random.uniform(3000, 12000)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inflow_72 = inflow_24 * random.uniform(2.5, 3.5)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rows.append(HydrologicalData(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station_name=sname, station_code=scode, reservoir_name=rname,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current_water_level=round(lvl,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current_storage=round(storage, 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predicted_inflow_24h=round(inflow_24,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predicted_inflow_72h=round(inflow_72,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rated_capacity=rated_cap[rname],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data_source="省水文局自动测报系统",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record_time=day_offset(day),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hydrological_data: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seed_meteorological_data(db):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db.query(MeteorologicalData).count()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meteorological_data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("昆明气象站", "昆明"), ("曲靖气象站", "曲靖"), ("德宏气象站", "德宏"),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("大理气象站", "大理"),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day in range(14):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(sname, region) in stations: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rows.append(MeteorologicalData(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station_name=sname, region=region,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rainfall_forecast_24h=round(random.uniform(0, 35),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rainfall_forecast_72h=round(random.uniform(0, 80),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avg_temp=round(random.uniform(12, 28),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wind_speed=round(random.uniform(1.5, 12),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solar_irradiance=round(random.uniform(300, 900),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sunshine_hours=round(random.uniform(4, 11),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wind_power_correction=round(random.uniform(0.7, 1.0), 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pv_power_correction=round(random.uniform(0.65, 1.0), 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forecast_period="day_ahead",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data_source="省气象局数值预报系统",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record_time=day_offset(day),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meteorological_data: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seed_season_modes(db):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db.query(SeasonModeRecognition).count()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season_mode_recognition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modes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("abundant", 0.82, 1.25, "high", 0.82, 0.13, 0.05),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("abundant", 0.78, 1.18, "high", 0.78, 0.17, 0.05),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("normal", 0.55, 0.95, "medium", 0.12, 0.75, 0.13),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("normal", 0.48, 0.88, "medium", 0.08, 0.80, 0.12),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("dry", 0.22, 0.65, "low", 0.03, 0.18, 0.79),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("dry", 0.30, 0.72, "low", 0.05, 0.22, 0.73),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("abundant", 0.75, 1.10, "high", 0.75, 0.20, 0.05),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i, (mode, hydro_idx, inflow_ratio, wl, abund, normal, dry) in enumerate(modes):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rows.append(SeasonModeRecognition(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recognition_time=day_offset(i *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season_mode=mode,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hydro_regulation_index=hydro_idx,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dynamic_inflow_ratio=inflow_ratio,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wind_pv_output_level=wl,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abundant_membership=abund,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normal_membership=normal,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dry_membership=dry,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recognition_status="auto",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operator="dispatcher01",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remarks="系统自动识别",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season_mode_recognition: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seed_storage_role_configs(db):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db.query(StorageRoleConfig).count()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storage_role_configs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configs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("abundant", "光伏消纳与调峰辅助器",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"最大化光伏和风电消纳，削峰填谷，配合水电调峰",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"光伏消纳最大化", "风电消纳辅助", "水电调峰配合",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0.45, 0.20, 0.15, 0.20, True, "v1.0"),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("normal", "系统平衡调节器",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"维持系统功率平衡，辅助调频，减少弃电",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"系统功率平衡", "调频辅助", "减少弃电",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0.30, 0.35, 0.20, 0.15, True, "v1.0"),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("dry", "水电补偿与碳排压缩器",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"补偿水电出力不足，减少火电调峰，降低碳排放",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"水电出力补偿", "火电替代减碳", "系统平衡维持",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0.20, 0.25, 0.35, 0.20, True, "v1.0"),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(season, name, task, p1, p2, p3, w1, w2, w3, w4, active, ver) in configs: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rows.append(StorageRoleConfig(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season_mode=season, role_name=name, core_task=task,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priority_1=p1, priority_2=p2, priority_3=p3,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omega_1=w1, omega_2=w2, omega_3=w3, omega_4=w4,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is_active=active, version=ver,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storage_role_configs: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seed_optimization_model_configs(db):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db.query(OptimizationModelConfig).count()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optimization_model_configs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cfgs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("丰水期日前优化配置", "day_ahead", "abundant", 0.45, 0.20, 0.15, 0.20, 200, 150, 100, 0.90, 50, 0.01, 1.5, "zero"),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("平水期日前优化配置", "day_ahead", "normal", 0.30, 0.35, 0.20, 0.15, 150, 120, 80, 0.90, 50, 0.01, 1.5, "historical"),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("枯水期日前优化配置", "day_ahead", "dry", 0.20, 0.25, 0.35, 0.20, 100, 80, 60, 0.90, 50, 0.01, 1.5, "historical"),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("丰水期滚动优化配置", "rolling", "abundant", 0.45, 0.20, 0.15, 0.20, 250, 180, 120, 0.95, 30, 0.005, 2.0, "historical"),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("平水期滚动优化配置", "rolling", "normal", 0.30, 0.35, 0.20, 0.15, 200, 150, 100, 0.95, 30, 0.005, 2.0, "historical"),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dtype, season, w1, w2, w3, w4, dp_abund, dp_norm, dp_dry, beta, max_iter, tol, rho, init) in cfgs: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rows.append(OptimizationModelConfig(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config_name=name, dispatch_type=dtype, season_mode=season,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omega_1=w1, omega_2=w2, omega_3=w3, omega_4=w4,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delta_p_sys_abundant=dp_abund, delta_p_sys_normal=dp_norm, delta_p_sys_dry=dp_dry,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beta_confidence=beta, max_iterations=max_iter, convergence_tolerance=tol,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admm_rho=rho, boundary_power_init=init, is_active=True,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optimization_model_configs: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seed_optimization_tasks(db):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db.query(OptimizationTask).count()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optimization_tasks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tasks_data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("丰水期日前调度优化-20260415", "day_ahead", "abundant", 1, date(2026, 4, 15), 96, "converged", 10, 50, 0.001, 0.001, 3.5, 0.93, 0.02, 950, 62000, 0.65),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("丰水期日前调度优化-20260416", "day_ahead", "abundant", 1, date(2026, 4, 16), 96, "converged", 9, 50, 0.001, 0.001, 3.2, 0.94, 0.018, 920, 61500, 0.66),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("平水期日前调度优化-20260320", "day_ahead", "normal", 2, date(2026, 3, 20), 96, "converged", 12, 50, 0.001, 0.001, 4.1, 0.88, 0.031, 1100, 65000, 0.62),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("枯水期日前调度优化-20260115", "day_ahead", "dry", 3, date(2026, 1, 15), 96, "converged", 11, 50, 0.001, 0.001, 3.8, 0.78, 0.038, 1350, 71000, 0.58),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("丰水期滚动调度优化-20260417-01", "rolling", "abundant", 4, date(2026, 4, 17), 24, "converged", 8, 30, 0.001, 0.001, 1.5, 0.95, 0.015, 880, 58000, 0.68),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("平水期滚动调度优化-20260321-01", "rolling", "normal", 5, date(2026, 3, 21), 24, "failed", 30, 30, 0.12, 0.08, 8.2, None, None, None, None, None),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("丰水期日前调度优化-20260418", "day_ahead", "abundant", 1, date(2026, 4, 18), 96, "pending", 0, 50, None, None, None, None, None, None, None, None),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dtype, season, cfg_id, sdate, periods, stat, cur_iter, max_iter, p_res, d_res, solve_t, f1, f2, f3, f4, total_obj) in tasks_data: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rows.append(OptimizationTask(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task_name=name, dispatch_type=dtype, season_mode=season, config_id=cfg_id,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schedule_date=sdate, total_periods=periods, status=stat,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current_iteration=cur_iter, max_iterations=max_iter,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final_primal_residual=p_res, final_dual_residual=d_res,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convergence_tolerance=0.01, solve_time_seconds=solve_t,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f1_value=f1, f2_value=f2, f3_value=f3, f4_value=f4,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total_obj_value=total_obj, operator="dispatcher01",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optimization_tasks: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seed_optimization_iterations(db):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db.query(OptimizationIteration).count()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optimization_iterations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task_id in [1, 2, 3, 4]: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 = random.randint(8, 12)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primal = 50.0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dual = 45.0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obj = 1200.0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i in range(1, n + 1):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primal *= random.uniform(0.65, 0.72)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dual *= random.uniform(0.65, 0.72)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obj -= random.uniform(15, 40)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primal = max(primal, 0.0005)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dual = max(dual, 0.0005)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is_conv = primal &lt; 0.01 and dual &lt; 0.01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rows.append(OptimizationIteration(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task_id=task_id, iteration_number=i,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primal_residual=round(primal, 6), dual_residual=round(dual, 6),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obj_value_provincial=round(obj,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vpp_exchange_deviation=round(primal * 0.8,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is_converged=is_conv,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iteration_time_ms=random.randint(200, 600),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optimization_iterations: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seed_dispatch_plans(db):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db.query(DispatchPlan).count()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dispatch_plans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plans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("2026-04-15丰水期日前调度计划", 1, "day_ahead", date(2026, 4, 15), "abundant", "issued", "王主任", "计划合理，同意", "李总", True, True, True, True,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("2026-04-16丰水期日前调度计划", 2, "day_ahead", date(2026, 4, 16), "abundant", "approved", "王主任", "通过", "李总", True, True, True, True,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("2026-03-20平水期日前调度计划", 3, "day_ahead", date(2026, 3, 20), "normal", "issued", "张副主任", "已审核", "李总", True, True, True, True,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("2026-01-15枯水期日前调度计划", 4, "day_ahead", date(2026, 1, 15), "dry", "executed", "张副主任", "已审核", "李总", True, True, True, True,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("2026-04-17丰水期滚动调度计划-01", 5, "rolling", date(2026, 4, 17), "abundant", "reviewing", "王主任", None, None, True, True, True, True,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("2026-04-18丰水期日前调度计划", None, "day_ahead", date(2026, 4, 18), "abundant", "draft", None, None, None, None, None, None, None,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("2026-04-17丰水期日前调度计划", None, "day_ahead", date(2026, 4, 17), "abundant", "draft", None, None, None, True, True, False, True, "dispatcher01"),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(name, task_id, dtype, sdate, season, stat, reviewer, review_cmt, approver, pb, dc, ss, cc, op) in plans: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 = DispatchPlan(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plan_name=name, task_id=task_id, dispatch_type=dtype,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schedule_date=sdate, season_mode=season, status=stat,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reviewer=reviewer, review_comment=review_cmt,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reviewed_at=day_offset(2) if reviewer else None,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approver=approver,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approved_at=day_offset(1) if approver else None,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issued_at=day_offset(0) if stat in ("issued", "executed") else None,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power_balance_check=pb, device_constraint_check=dc,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section_safety_check=ss, carbon_constraint_check=cc,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operator=op,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rows.append(row)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dispatch_plans: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seed_dispatch_plan_details(db):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db.query(DispatchPlanDetail).count()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dispatch_plan_details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For plan_id=1, generate 96 periods for first 3 power units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unit_id in [1, 2, 9]: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p in range(96):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hour = p // 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# Simulate daily load curve: lower at night, peak morning/evening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if 8 &lt;= hour &lt;= 11 or 18 &lt;= hour &lt;= 21: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base_mw = 600 if unit_id in [1, 2] else 250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elif 0 &lt;= hour &lt;= 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base_mw = 200 if unit_id in [1, 2] else 150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base_mw = 400 if unit_id in [1, 2] else 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active_mw = round(base_mw + random.uniform(-30, 30), 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active_mw = max(150, min(active_mw, 700 if unit_id in [1, 2] else 300))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rows.append(DispatchPlanDetail(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plan_id=1, unit_id=unit_id, period_index=p,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active_power_mw=active_mw, reactive_power_mvar=round(active_mw * 0.1,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dispatch_plan_details: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seed_monitoring_data(db):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db.query(MonitoringData).count()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monitoring_data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day in range(14):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for hour in range(0, 24, 2):  # every 2 hours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t_point = day_offset(day).replace(hour=hour, minute=0, second=0, microsecond=0)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# Load varies by time of day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if 8 &lt;= hour &lt;= 11 or 18 &lt;= hour &lt;= 21: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total_load = random.uniform(4500, 6000)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elif 0 &lt;= hour &lt;= 5: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total_load = random.uniform(2000, 3000)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else: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total_load = random.uniform(3200, 4800)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hydro = random.uniform(1500, 3500)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wind = random.uniform(200, 800)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pv = random.uniform(0, 600) if 7 &lt;= hour &lt;= 18 else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thermal = random.uniform(300, 1200)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storage_chg = random.uniform(0, 200) if pv &gt; 300 else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storage_dis = random.uniform(0, 300) if hour in range(8, 12) or hour in range(18, 22) else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net_load = total_load - wind - pv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new_energy_total = wind + pv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curtail_wind = max(0, wind - (total_load - hydro - thermal - storage_dis) * 0.3)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curtail_pv = max(0, pv - (total_load - hydro - thermal - storage_dis) * 0.2)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consumption_rate = (new_energy_total - curtail_wind - curtail_pv) / max(new_energy_total,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carbon = thermal * 0.85 * random.uniform(0.9, 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freq = round(50.0 + random.uniform(-0.05, 0.05), 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rows.append(MonitoringData(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monitor_time=t_point,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total_load_mw=round(total_load,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net_load_mw=round(net_load,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hydro_output_mw=round(hydro,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thermal_output_mw=round(thermal,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wind_output_mw=round(wind,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pv_output_mw=round(pv,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storage_charge_mw=round(storage_chg,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storage_discharge_mw=round(storage_dis,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total_storage_soc_avg=round(random.uniform(40, 85),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new_energy_consumption_rate=round(min(consumption_rate, 1.0), 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curtailment_wind_mw=round(curtail_wind,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curtailment_pv_mw=round(curtail_pv,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carbon_emission_ton=round(carbon,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system_frequency_hz=freq,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vpp_count_active=random.randint(8, 12),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monitoring_data: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seed_dispatch_effect_reports(db):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db.query(DispatchEffectReport).count() &gt; 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dispatch_effect_reports already seeded, skipping.")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rows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report_dates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4, 15), "abundant",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4, 16), "abundant",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4, 17), "abundant", "rolling"),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3, 20), "normal",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3, 21), "normal", "rolling"),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2, 10), "normal",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1, 15), "dry",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1, 16), "dry",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(date(2026, 1, 20), "dry", "rolling"),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(date(2025, 12, 20), "dry",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(date(2025, 11, 5), "normal",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(date(2025, 7, 15), "abundant", "day_ahead"),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(rdate, season, dtype) in report_dates: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f1_plan = round(random.uniform(0.88, 0.97),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f1_act = round(f1_plan + random.uniform(-0.03, 0.01),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f2_plan = round(random.uniform(0.01, 0.04),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f2_act = round(f2_plan + random.uniform(-0.005, 0.01),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ne_plan = round(random.uniform(88, 97), 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ne_act = round(ne_plan + random.uniform(-3, 1), 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carbon_plan = round(random.uniform(800, 1400),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carbon_act = round(carbon_plan + random.uniform(-80, 50),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rows.append(DispatchEffectReport(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report_date=rdate, season_mode=season, dispatch_type=dtype,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f1_actual=f1_act, f1_planned=f1_plan,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f2_actual=f2_act, f2_planned=f2_plan,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f3_actual=round(random.uniform(800, 1400),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f4_actual=round(random.uniform(50000, 80000),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new_energy_rate_actual=ne_act, new_energy_rate_planned=ne_plan,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carbon_emission_actual=carbon_act, carbon_emission_planned=carbon_plan,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avg_convergence_iterations=round(random.uniform(7, 13), 1),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section_violation_count=random.randint(0, 3),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vpp_execution_deviation_rate=round(random.uniform(1.5, 8.0), 2),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db.add_all(rows)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db.commit()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print(f"[seed] dispatch_effect_reports: inserted {len(rows)} rows.")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 main():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print("[seed] Initializing database...")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init_db()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db = SessionLocal()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try: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seed_users(db)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seed_vpps(db)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seed_storage_stations(db)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seed_power_units(db)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seed_transmission_sections(db)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seed_hydrological_data(db)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seed_meteorological_data(db)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seed_season_modes(db)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seed_storage_role_configs(db)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seed_optimization_model_configs(db)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seed_optimization_tasks(db)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seed_optimization_iterations(db)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seed_dispatch_plans(db)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seed_dispatch_plan_details(db)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seed_monitoring_data(db)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seed_dispatch_effect_reports(db)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print("[seed] All seed data inserted successfully.")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finally: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db.close()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__name__ == "__main__":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main()</w:t>
      </w:r>
      <w:r>
        <w:rPr>
          <w:rFonts w:ascii="Courier New" w:hAnsi="Courier New"/>
          <w:sz w:val="18"/>
        </w:rPr>
        <w:br w:type="textWrapping"/>
      </w:r>
    </w:p>
    <w:p w14:paraId="48157FED"/>
    <w:p w14:paraId="32BC5707">
      <w:r>
        <w:rPr>
          <w:rFonts w:ascii="Courier New" w:hAnsi="Courier New"/>
          <w:b/>
          <w:sz w:val="20"/>
        </w:rPr>
        <w:t>==== frontend/src/api/auth.ts ====</w:t>
      </w:r>
    </w:p>
    <w:p w14:paraId="6315DFE6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LoginPayload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username: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password: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login(payload: LoginPayload)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res = await api.post('/auth/login',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res.data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2532A60C"/>
    <w:p w14:paraId="4292A8AD">
      <w:r>
        <w:rPr>
          <w:rFonts w:ascii="Courier New" w:hAnsi="Courier New"/>
          <w:b/>
          <w:sz w:val="20"/>
        </w:rPr>
        <w:t>==== frontend/src/api/client.ts ====</w:t>
      </w:r>
    </w:p>
    <w:p w14:paraId="4A92086D">
      <w:r>
        <w:rPr>
          <w:rFonts w:ascii="Courier New" w:hAnsi="Courier New"/>
          <w:sz w:val="18"/>
        </w:rPr>
        <w:t>import axios from 'axios'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locale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api = axios.create({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baseURL: import.meta.env.VITE_API_BASE_URL || 'http://127.0.0.1:8010/api/v1',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timeout: 15000,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api.interceptors.request.use((config)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(token) config.headers.Authorization = `Bearer ${token}`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config.headers['X-Lang'] = locale.value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console.log('[API Request]',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url: config.url,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method: config.method?.toUpperCase(),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params: config.params,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data: config.data,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timestamp: new Date().toISOString()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config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api.interceptors.response.use(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(response)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console.log('[API Response]',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url: response.config.url,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status: response.status,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data: response.data,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timestamp: new Date().toISOString()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response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(error)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console.error('[API Error]',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url: error.config?.url,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status: error.response?.status,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message: error.message,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data: error.response?.data,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timestamp: new Date().toISOString()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Promise.reject(error)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api</w:t>
      </w:r>
      <w:r>
        <w:rPr>
          <w:rFonts w:ascii="Courier New" w:hAnsi="Courier New"/>
          <w:sz w:val="18"/>
        </w:rPr>
        <w:br w:type="textWrapping"/>
      </w:r>
    </w:p>
    <w:p w14:paraId="0245E14C"/>
    <w:p w14:paraId="5AEA79D3">
      <w:r>
        <w:rPr>
          <w:rFonts w:ascii="Courier New" w:hAnsi="Courier New"/>
          <w:b/>
          <w:sz w:val="20"/>
        </w:rPr>
        <w:t>==== frontend/src/api/dispatchPlans.ts ====</w:t>
      </w:r>
    </w:p>
    <w:p w14:paraId="4A86C85E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DispatchPlanDto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plan_name: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schedule_date: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status: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operator: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reviewer: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review_comment: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approved_at: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issued_at: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DispatchPlanPayload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plan_name: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schedule_date: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dispatch_type: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operator?: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PlanDetailDto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plan_id: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time_slot: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charge_power: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discharge_power: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target_soc: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notes: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listDispatchPlans(page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api.get('/dispatch-plans',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getDispatchPlan(id: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api.get(`/dispatch-plans/${id}`)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createDispatchPlan(payload: DispatchPlanPayload)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api.post('/dispatch-plans',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updateDispatchPlan(id: number, payload: DispatchPlanPayload)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api.put(`/dispatch-plans/${id}`,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deleteDispatchPlan(id: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api.delete(`/dispatch-plans/${id}`)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reviewPlan(id: number, comment: string, reviewer = 'dispatcher')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api.post(`/dispatch-plans/${id}/review`, { reviewer, review_comment: comment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approvePlan(id: number, approver = 'admin')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api.post(`/dispatch-plans/${id}/approve`, { approver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issuePlan(id: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api.post(`/dispatch-plans/${id}/issue`)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getPlanDetails(id: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api.get(`/dispatch-plans/${id}/details`)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1651606F"/>
    <w:p w14:paraId="51D8A313">
      <w:r>
        <w:rPr>
          <w:rFonts w:ascii="Courier New" w:hAnsi="Courier New"/>
          <w:b/>
          <w:sz w:val="20"/>
        </w:rPr>
        <w:t>==== frontend/src/api/hydroMeteo.ts ====</w:t>
      </w:r>
    </w:p>
    <w:p w14:paraId="7889C48C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HydroDataDto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station_code: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reservoir_name: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current_water_level: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current_storage: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predicted_inflow_24h: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predicted_inflow_72h: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rated_capacity: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data_source: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record_time: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HydroDataPayload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station_code: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reservoir_name: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current_water_level?: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current_storage?: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predicted_inflow_24h?: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predicted_inflow_72h?: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rated_capacity?: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data_source?: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record_time?: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MeteoDataDto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region: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rainfall_forecast_24h: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rainfall_forecast_72h: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avg_temp: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wind_speed: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solar_irradiance: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sunshine_hours: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wind_power_correction: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pv_power_correction: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forecast_period: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data_source: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record_time: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MeteoDataPayload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region: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rainfall_forecast_24h?: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rainfall_forecast_72h?: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avg_temp?: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wind_speed?: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solar_irradiance?: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sunshine_hours?: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wind_power_correction?: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pv_power_correction?: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forecast_period?: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data_source?: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record_time?: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listHydroData(page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api.get('/hydro-data',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createHydroData(payload: HydroDataPayload)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api.post('/hydro-data',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updateHydroData(id: number, payload: Partial&lt;HydroDataPayload&gt;)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api.put(`/hydro-data/${id}`,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deleteHydroData(id: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api.delete(`/hydro-data/${id}`)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listMeteoData(page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api.get('/meteo-data',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createMeteoData(payload: MeteoDataPayload)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api.post('/meteo-data',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updateMeteoData(id: number, payload: Partial&lt;MeteoDataPayload&gt;)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api.put(`/meteo-data/${id}`,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deleteMeteoData(id: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api.delete(`/meteo-data/${id}`)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6D493096"/>
    <w:p w14:paraId="445A9A4F">
      <w:r>
        <w:rPr>
          <w:rFonts w:ascii="Courier New" w:hAnsi="Courier New"/>
          <w:b/>
          <w:sz w:val="20"/>
        </w:rPr>
        <w:t>==== frontend/src/api/monitoring.ts ====</w:t>
      </w:r>
    </w:p>
    <w:p w14:paraId="2C3A2B60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MonitoringDto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monitor_time: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total_load_mw: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hydro_output_mw: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wind_output_mw: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pv_output_mw: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thermal_output_mw: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storage_charge_mw: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storage_discharge_mw: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total_storage_soc_avg: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new_energy_consumption_rate: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carbon_emission_ton: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system_frequency_hz: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voltage_kv: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vpp_count_active: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MonitoringStatsDto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total_records: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avg_load: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avg_hydro: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avg_wind_pv: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avg_soc: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avg_consumption_rate: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total_carbon: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listMonitoring(page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api.get('/monitoring',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getLatestMonitoring()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api.get('/monitoring/latest')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getMonitoringStats()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api.get('/monitoring/stats')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6D35AE22"/>
    <w:p w14:paraId="6DBDB066">
      <w:r>
        <w:rPr>
          <w:rFonts w:ascii="Courier New" w:hAnsi="Courier New"/>
          <w:b/>
          <w:sz w:val="20"/>
        </w:rPr>
        <w:t>==== frontend/src/api/optimizationConfig.ts ====</w:t>
      </w:r>
    </w:p>
    <w:p w14:paraId="68E4BC21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OptimizationConfigDto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config_name: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dispatch_type: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omega_1: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omega_2: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omega_3: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omega_4: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max_iterations: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convergence_tolerance: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description: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OptimizationConfigPayload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config_name: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dispatch_type: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omega_1: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omega_2: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omega_3: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omega_4: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max_iterations: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convergence_tolerance: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description?: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listOptimizationConfigs(page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api.get('/optimization-config',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getOptimizationConfig(id: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api.get(`/optimization-config/${id}`)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createOptimizationConfig(payload: OptimizationConfigPayload)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api.post('/optimization-config',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updateOptimizationConfig(id: number, payload: OptimizationConfigPayload)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api.put(`/optimization-config/${id}`,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deleteOptimizationConfig(id: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api.delete(`/optimization-config/${id}`)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79DF80A5"/>
    <w:p w14:paraId="0AE47C0D">
      <w:r>
        <w:rPr>
          <w:rFonts w:ascii="Courier New" w:hAnsi="Courier New"/>
          <w:b/>
          <w:sz w:val="20"/>
        </w:rPr>
        <w:t>==== frontend/src/api/optimizationTasks.ts ====</w:t>
      </w:r>
    </w:p>
    <w:p w14:paraId="6A02B0B3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OptimizationTaskDto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task_name: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dispatch_type: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schedule_date: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config_id: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status: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current_iteration: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max_iterations: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primal_residual: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dual_residual: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objective_value: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OptimizationTaskPayload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task_name: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dispatch_type: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schedule_date: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config_id: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IterationDto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task_id: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iteration_number: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primal_residual: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dual_residual: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objective_value: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listTasks(page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api.get('/optimization-tasks',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getTask(id: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api.get(`/optimization-tasks/${id}`)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createTask(payload: OptimizationTaskPayload)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api.post('/optimization-tasks',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startTask(id: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api.post(`/optimization-tasks/${id}/start`)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getIterations(id: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api.get(`/optimization-tasks/${id}/iterations`)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2ECD05CD"/>
    <w:p w14:paraId="494F2763">
      <w:r>
        <w:rPr>
          <w:rFonts w:ascii="Courier New" w:hAnsi="Courier New"/>
          <w:b/>
          <w:sz w:val="20"/>
        </w:rPr>
        <w:t>==== frontend/src/api/reports.ts ====</w:t>
      </w:r>
    </w:p>
    <w:p w14:paraId="507553BD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ReportDto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report_date: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total_load_mwh: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hydro_output_mwh: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wind_output_mwh: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pv_output_mwh: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storage_output_mwh: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new_energy_rate_actual: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carbon_emission_actual: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f2_actual: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f3_actual: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f4_actual: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ReportsSummaryDto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total_reports: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avg_new_energy_rate: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total_carbon_saved: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avg_f2: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period_start: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period_end: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listReports(page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api.get('/reports',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getReportsSummary()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api.get('/reports/summary')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1FB10B85"/>
    <w:p w14:paraId="46474CBA">
      <w:r>
        <w:rPr>
          <w:rFonts w:ascii="Courier New" w:hAnsi="Courier New"/>
          <w:b/>
          <w:sz w:val="20"/>
        </w:rPr>
        <w:t>==== frontend/src/api/seasonMode.ts ====</w:t>
      </w:r>
    </w:p>
    <w:p w14:paraId="7D16D9B4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SeasonModeDto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abundant_membership: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normal_membership: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dry_membership: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hydro_regulation_index: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dynamic_inflow_ratio: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wind_pv_output_level: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recognition_time: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recognition_status: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operator: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remarks: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TriggerRecognitionPayload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data_start_date?: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data_end_date?: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listSeasonModes(page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api.get('/season-mode',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getLatestSeasonMode()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api.get('/season-mode', { params: { page: 1, per_page: 1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triggerRecognition(payload: TriggerRecognitionPayload)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api.post('/season-mode/recognize',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68DCE400"/>
    <w:p w14:paraId="665EE96C">
      <w:r>
        <w:rPr>
          <w:rFonts w:ascii="Courier New" w:hAnsi="Courier New"/>
          <w:b/>
          <w:sz w:val="20"/>
        </w:rPr>
        <w:t>==== frontend/src/api/storageRoles.ts ====</w:t>
      </w:r>
    </w:p>
    <w:p w14:paraId="712FA414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StorageRoleDto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role_name: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core_task: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omega1: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omega2: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omega3: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omega4: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is_active: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StorageRolePayload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role_name: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core_task: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omega1: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omega2: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omega3: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omega4: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is_active?: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listStorageRoles(page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api.get('/storage-roles',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getStorageRole(id: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api.get(`/storage-roles/${id}`)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createStorageRole(payload: StorageRolePayload)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api.post('/storage-roles',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updateStorageRole(id: number, payload: StorageRolePayload)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api.put(`/storage-roles/${id}`,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deleteStorageRole(id: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api.delete(`/storage-roles/${id}`)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getRoleBySeasonMode(seasonMode: string)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api.get(`/storage-roles/by-season/${seasonMode}`)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0A670472"/>
    <w:p w14:paraId="4406B343">
      <w:r>
        <w:rPr>
          <w:rFonts w:ascii="Courier New" w:hAnsi="Courier New"/>
          <w:b/>
          <w:sz w:val="20"/>
        </w:rPr>
        <w:t>==== frontend/src/api/storageStations.ts ====</w:t>
      </w:r>
    </w:p>
    <w:p w14:paraId="079DA808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StorageStationDto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station_code: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location: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rated_capacity_kwh: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max_charge_power_kw: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max_discharge_power_kw: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charge_efficiency: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discharge_efficiency: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min_soc: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max_soc: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current_soc: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status: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grid_node: string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connected_vpp_id: number |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StorageStationPayload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station_code: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location?: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rated_capacity_kwh?: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max_charge_power_kw?: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max_discharge_power_kw?: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min_soc?: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max_soc?: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current_soc?: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status?: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grid_node?: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listStorageStations(page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api.get('/storage-stations',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getStorageStation(id: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api.get(`/storage-stations/${id}`)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createStorageStation(payload: StorageStationPayload)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api.post('/storage-stations',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updateStorageStation(id: number, payload: StorageStationPayload)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api.put(`/storage-stations/${id}`,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deleteStorageStation(id: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api.delete(`/storage-stations/${id}`)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54BA1DDE"/>
    <w:p w14:paraId="32F26330">
      <w:r>
        <w:rPr>
          <w:rFonts w:ascii="Courier New" w:hAnsi="Courier New"/>
          <w:b/>
          <w:sz w:val="20"/>
        </w:rPr>
        <w:t>==== frontend/src/api/users.ts ====</w:t>
      </w:r>
    </w:p>
    <w:p w14:paraId="2EDEC5D5">
      <w:r>
        <w:rPr>
          <w:rFonts w:ascii="Courier New" w:hAnsi="Courier New"/>
          <w:sz w:val="18"/>
        </w:rPr>
        <w:t>import api from './client'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UserDto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username: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email: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is_active: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created_at: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updated_at: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UserCreatePayload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username: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email: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password: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interface UserUpdatePayload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username?: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email?: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password?: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is_active?: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listUsers(page = 1, perPage = 10)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api.get('/users', { params: { page, per_page: perPage }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getUser(id: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api.get(`/users/${id}`)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createUser(payload: UserCreatePayload)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api.post('/users',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updateUser(id: number, payload: UserUpdatePayload)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api.put(`/users/${id}`,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async function deleteUser(id: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data } = await api.delete(`/users/${id}`)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7EC35DA0"/>
    <w:p w14:paraId="21FA2F4F">
      <w:r>
        <w:rPr>
          <w:rFonts w:ascii="Courier New" w:hAnsi="Courier New"/>
          <w:b/>
          <w:sz w:val="20"/>
        </w:rPr>
        <w:t>==== frontend/src/App.vue ====</w:t>
      </w:r>
    </w:p>
    <w:p w14:paraId="5BE421FB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class="app-shell"&gt;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&lt;aside class="sidebar" v-if="isLoggedIn"&gt;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class="sidebar-title"&gt;储能调度系统&lt;/div&gt;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&lt;nav&gt;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&lt;router-link to="/dashboard"&gt;首页总览&lt;/router-link&gt;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class="nav-group"&gt;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class="nav-group-title"&gt;模式感知&lt;/div&gt;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to="/hydro-meteo"&gt;水文气象数据&lt;/router-link&gt;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to="/season-mode"&gt;季节模式识别&lt;/router-link&gt;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class="nav-group"&gt;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class="nav-group-title"&gt;储能策略&lt;/div&gt;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to="/storage-stations"&gt;储能电站管理&lt;/router-link&gt;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to="/storage-roles"&gt;动态角色配置&lt;/router-link&gt;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class="nav-group"&gt;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class="nav-group-title"&gt;协同调度&lt;/div&gt;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to="/optimization-config"&gt;优化模型配置&lt;/router-link&gt;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to="/optimization-tasks"&gt;分布式求解任务&lt;/router-link&gt;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class="nav-group"&gt;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class="nav-group-title"&gt;调度管理&lt;/div&gt;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to="/dispatch-plans"&gt;调度计划管理&lt;/router-link&gt;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to="/monitoring"&gt;电网运行监控&lt;/router-link&gt;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to="/reports"&gt;统计分析报告&lt;/router-link&gt;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class="nav-group"&gt;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class="nav-group-title"&gt;系统管理&lt;/div&gt;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&lt;router-link to="/users"&gt;用户管理&lt;/router-link&gt;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&lt;/nav&gt;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class="logout-btn" @click="logout"&gt;退出登录&lt;/button&gt;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&lt;/aside&gt;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&lt;main :class="['main-content', isLoggedIn ? 'with-sidebar' : '']"&gt;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&lt;router-view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&lt;/main&gt;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watch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useRouter, useRoute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 = useRoute()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isLoggedIn = ref(!!(localStorage.getItem('token') || localStorage.getItem('admin_token')))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watch(() =&gt; route.path,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isLoggedIn.value = !!(localStorage.getItem('token') || localStorage.getItem('admin_token'))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 { immediate: true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logout()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localStorage.removeItem('token')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localStorage.removeItem('admin_token')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isLoggedIn.value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router.push('/login')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1DFBB700"/>
    <w:p w14:paraId="2511062D">
      <w:r>
        <w:rPr>
          <w:rFonts w:ascii="Courier New" w:hAnsi="Courier New"/>
          <w:b/>
          <w:sz w:val="20"/>
        </w:rPr>
        <w:t>==== frontend/src/components/ConfirmDialog.vue ====</w:t>
      </w:r>
    </w:p>
    <w:p w14:paraId="2C245CD8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v-if="open" class="dialog-backdrop" role="dialog" aria-modal="true"&gt;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class="dialog-card"&gt;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&lt;h3&gt;{{ title }}&lt;/h3&gt;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 class="muted"&gt;{{ message }}&lt;/p&gt;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class="dialog-actions"&gt;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class="btn-ghost" type="button" @click="emit('cancel')"&gt;{{ cancelText }}&lt;/button&gt;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class="btn-danger" type="button" @click="emit('confirm')"&gt;{{ confirmText }}&lt;/button&gt;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open: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title: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message: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confirmText: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cancelText: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emit = defineEmits&lt;{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(event: 'confirm'):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(event: 'cancel'):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.muted { color: #627083; margin: 8px 0 0; font-size: 14px;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6F21BA38"/>
    <w:p w14:paraId="74DDA5AB">
      <w:r>
        <w:rPr>
          <w:rFonts w:ascii="Courier New" w:hAnsi="Courier New"/>
          <w:b/>
          <w:sz w:val="20"/>
        </w:rPr>
        <w:t>==== frontend/src/components/DataModal.vue ====</w:t>
      </w:r>
    </w:p>
    <w:p w14:paraId="68C03D8D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class="modal-overlay" v-if="open" @click.self="emit('close')"&gt;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class="modal-box"&gt;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class="modal-header"&gt;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&lt;h3&gt;{{ title }}&lt;/h3&gt;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@click="emit('close')"&gt;×&lt;/button&gt;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class="modal-body"&gt;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&lt;slot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class="modal-footer"&gt;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class="btn-ghost" @click="emit('close')"&gt;取消&lt;/button&gt;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class="btn-primary" @click="emit('confirm')"&gt;确认&lt;/button&gt;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open: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title: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emit = defineEmits&lt;{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(event: 'close'):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(event: 'confirm'):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3D8CC42F"/>
    <w:p w14:paraId="396DF125">
      <w:r>
        <w:rPr>
          <w:rFonts w:ascii="Courier New" w:hAnsi="Courier New"/>
          <w:b/>
          <w:sz w:val="20"/>
        </w:rPr>
        <w:t>==== frontend/src/components/Pagination.vue ====</w:t>
      </w:r>
    </w:p>
    <w:p w14:paraId="135F725E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class="pagination"&gt;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&lt;button class="btn-ghost btn-sm" @click="emit('change', page - 1)" :disabled="page &lt;= 1"&gt;上一页&lt;/button&gt;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&lt;span&gt;第 {{ page }} 页 / 共 {{ totalPages }} 页（{{ total }} 条）&lt;/span&gt;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&lt;button class="btn-ghost btn-sm" @click="emit('change', page + 1)" :disabled="page &gt;= totalPages"&gt;下一页&lt;/button&gt;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&lt;select :value="perPage" @change="e =&gt; emit('changeSize', Number((e.target as HTMLSelectElement).value))"&gt;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&lt;option value="10"&gt;10条/页&lt;/option&gt;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&lt;option value="20"&gt;20条/页&lt;/option&gt;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&lt;option value="50"&gt;50条/页&lt;/option&gt;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computed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props = 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page: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perPage: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total: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emit = defineEmits&lt;{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(event: 'change', page: number):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(event: 'changeSize', size: number):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totalPages = computed(() =&gt; Math.max(1, Math.ceil(props.total / props.perPage)))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.pagination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16px 0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flex-wrap: 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.pagination span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#627083;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.pagination select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5px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67044279"/>
    <w:p w14:paraId="214B04F7">
      <w:r>
        <w:rPr>
          <w:rFonts w:ascii="Courier New" w:hAnsi="Courier New"/>
          <w:b/>
          <w:sz w:val="20"/>
        </w:rPr>
        <w:t>==== frontend/src/components/StatusBadge.vue ====</w:t>
      </w:r>
    </w:p>
    <w:p w14:paraId="6B83B520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&lt;span :class="['badge', badgeClass]"&gt;{{ label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computed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props = 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status: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labelMap?: Record&lt;string, string&gt;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defaultLabels: Record&lt;string, string&gt;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pending: '待处理',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running: '运行中',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converged: '已收敛',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failed: '失败',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draft: '草稿',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reviewing: '审核中',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approved: '已批准',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issued: '已下发',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rejected: '已驳回',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executed: '已执行',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active: '启用',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inactive: '禁用',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maintenance: '检修',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online: '在线',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offline: '离线',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charging: '充电中',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discharging: '放电中',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standby: '待机',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colorMap: Record&lt;string, string&gt;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pending: 'badge-gray',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running: 'badge-blue',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converged: 'badge-green',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approved: 'badge-green',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issued: 'badge-green',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executed: 'badge-green',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active: 'badge-green',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online: 'badge-green',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charging: 'badge-blue',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discharging: 'badge-orange',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standby: 'badge-gray',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maintenance: 'badge-orange',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failed: 'badge-red',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rejected: 'badge-red',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inactive: 'badge-gray',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offline: 'badge-gray',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draft: 'badge-gray',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reviewing: 'badge-yellow',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label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map = { ...defaultLabels, ...(props.labelMap || {})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map[props.status] ?? props.status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badgeClass = computed(() =&gt; colorMap[props.status] ?? 'badge-gray')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7C17BA37"/>
    <w:p w14:paraId="11FC949D">
      <w:r>
        <w:rPr>
          <w:rFonts w:ascii="Courier New" w:hAnsi="Courier New"/>
          <w:b/>
          <w:sz w:val="20"/>
        </w:rPr>
        <w:t>==== frontend/src/env.d.ts ====</w:t>
      </w:r>
    </w:p>
    <w:p w14:paraId="3C3F5E70">
      <w:r>
        <w:rPr>
          <w:rFonts w:ascii="Courier New" w:hAnsi="Courier New"/>
          <w:sz w:val="18"/>
        </w:rPr>
        <w:t>/// &lt;reference types="vite/client"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ImportMetaEnv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readonly VITE_API_BASE_URL: string;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ImportMeta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readonly env: ImportMetaEnv;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declare module "*.vue"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import type { DefineComponent } from "vue";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component: DefineComponent&lt;Record&lt;string, unknown&gt;, Record&lt;string, unknown&gt;, unknown&gt;;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export default component;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27123FF0"/>
    <w:p w14:paraId="54B985A5">
      <w:r>
        <w:rPr>
          <w:rFonts w:ascii="Courier New" w:hAnsi="Courier New"/>
          <w:b/>
          <w:sz w:val="20"/>
        </w:rPr>
        <w:t>==== frontend/src/i18n/index.ts ====</w:t>
      </w:r>
    </w:p>
    <w:p w14:paraId="278850A9">
      <w:r>
        <w:rPr>
          <w:rFonts w:ascii="Courier New" w:hAnsi="Courier New"/>
          <w:sz w:val="18"/>
        </w:rPr>
        <w:t>import {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locale = ref&lt;'zh' | 'en'&gt;('zh')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messages: Record&lt;string, Record&lt;string, string&gt;&gt;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zh: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success: '操作成功',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fail: '操作失败',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noToken: '请先登录',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requestFailed: '请求失败',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deleteConfirmTitle: '确认删除',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deleteConfirmBody: '此操作不可撤销，是否继续？',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confirm: '确认',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cancel: '取消',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loading: '加载中...',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create: '新增',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edit: '编辑',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delete: '删除',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search: '搜索',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save: '保存',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reset: '重置',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submit: '提交',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back: '返回',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'状态',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action: '操作',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total: '共',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records: '条',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en: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success: 'success',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fail: 'fail',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noToken: 'please login',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requestFailed: 'request failed',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deleteConfirmTitle: 'Confirm Delete',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deleteConfirmBody: 'This cannot be undone. Continue?',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confirm: 'Confirm',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cancel: 'Cancel',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loading: 'Loading...',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create: 'Create',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edit: 'Edit',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delete: 'Delete',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search: 'Search',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save: 'Save',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reset: 'Reset',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submit: 'Submit',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back: 'Back',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status: 'Status',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action: 'Action',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total: 'Total',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records: 'records',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function t(key: string): string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messages[locale.value]?.[key] ?? key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function setLocale(lang: 'zh' | 'en')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locale.value = lang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02A74CDC"/>
    <w:p w14:paraId="433CFC5A">
      <w:r>
        <w:rPr>
          <w:rFonts w:ascii="Courier New" w:hAnsi="Courier New"/>
          <w:b/>
          <w:sz w:val="20"/>
        </w:rPr>
        <w:t>==== frontend/src/main.ts ====</w:t>
      </w:r>
    </w:p>
    <w:p w14:paraId="229F33AF">
      <w:r>
        <w:rPr>
          <w:rFonts w:ascii="Courier New" w:hAnsi="Courier New"/>
          <w:sz w:val="18"/>
        </w:rPr>
        <w:t>import { createApp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App from './App.vue'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router from './router'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'./styles/global.css'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app = createApp(App)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app.use(router)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app.mount('#app')</w:t>
      </w:r>
      <w:r>
        <w:rPr>
          <w:rFonts w:ascii="Courier New" w:hAnsi="Courier New"/>
          <w:sz w:val="18"/>
        </w:rPr>
        <w:br w:type="textWrapping"/>
      </w:r>
    </w:p>
    <w:p w14:paraId="60083E4A"/>
    <w:p w14:paraId="3C680D91">
      <w:r>
        <w:rPr>
          <w:rFonts w:ascii="Courier New" w:hAnsi="Courier New"/>
          <w:b/>
          <w:sz w:val="20"/>
        </w:rPr>
        <w:t>==== frontend/src/router/index.ts ====</w:t>
      </w:r>
    </w:p>
    <w:p w14:paraId="42D8CA19">
      <w:r>
        <w:rPr>
          <w:rFonts w:ascii="Courier New" w:hAnsi="Courier New"/>
          <w:sz w:val="18"/>
        </w:rPr>
        <w:t>import { createRouter, createWebHistory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type { RouteRecordRaw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routes: RouteRecordRaw[]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path: '/', redirect: '/dashboard'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'/login',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'login',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import('@/views/login/index.vue'),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'/dashboard',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'dashboard',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import('@/views/dashboard/index.vue'),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'/hydro-meteo',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'hydro-meteo',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import('@/views/hydro-meteo/index.vue'),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'/season-mode',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'season-mode',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import('@/views/season-mode/index.vue'),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'/storage-stations',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'storage-stations',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import('@/views/storage-stations/index.vue'),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'/storage-roles',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'storage-roles',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import('@/views/storage-roles/index.vue'),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'/optimization-config',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'optimization-config',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import('@/views/optimization-config/index.vue'),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'/optimization-tasks',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'optimization-tasks',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import('@/views/optimization-tasks/index.vue'),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'/dispatch-plans',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'dispatch-plans',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import('@/views/dispatch-plans/index.vue'),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'/monitoring',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'monitoring',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import('@/views/monitoring/index.vue'),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'/reports',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'reports',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import('@/views/reports/index.vue'),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path: '/users',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'users',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component: () =&gt; import('@/views/users/index.vue'),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meta: { requiresAuth: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createRouter({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history: createWebHistory(),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routes,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router.beforeEach((to, _from, next)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console.log('[Router Guard] token:', token, 'to:', to.path)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(to.meta.requiresAuth &amp;&amp; !token)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next('/login')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next()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router</w:t>
      </w:r>
      <w:r>
        <w:rPr>
          <w:rFonts w:ascii="Courier New" w:hAnsi="Courier New"/>
          <w:sz w:val="18"/>
        </w:rPr>
        <w:br w:type="textWrapping"/>
      </w:r>
    </w:p>
    <w:p w14:paraId="6131F7B8"/>
    <w:p w14:paraId="6FEA9069">
      <w:r>
        <w:rPr>
          <w:rFonts w:ascii="Courier New" w:hAnsi="Courier New"/>
          <w:b/>
          <w:sz w:val="20"/>
        </w:rPr>
        <w:t>==== frontend/src/styles/global.css ====</w:t>
      </w:r>
    </w:p>
    <w:p w14:paraId="6B202F83">
      <w:r>
        <w:rPr>
          <w:rFonts w:ascii="Courier New" w:hAnsi="Courier New"/>
          <w:sz w:val="18"/>
        </w:rPr>
        <w:t>:root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--bg: #f0f2f5;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--card: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--text: #1f2a37;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--muted: #627083;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--primary: #1890ff;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--primary-dark: #0c6fca;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--danger: #f5222d;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--border: #d9e0e8;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--sidebar-bg: #1a2035;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--sidebar-text: #c8d0e0;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--sidebar-active: #1890ff;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--success: #52c41a;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--warning: #fa8c16;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*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box-sizing: border-box;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html, body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font-family: "Segoe UI", "PingFang SC", "Microsoft YaHei", "Helvetica Neue", sans-serif;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var(--bg);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#app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text-decoration: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App Shell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.app-shell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Sidebar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.sidebar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220px;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min-width: 220px;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var(--sidebar-bg);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var(--sidebar-text);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overflow-y: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overflow-x: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z-index: 100;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.sidebar-title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20px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border-bottom: 1px solid rgba(255,255,255,0.08);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letter-spacing: 0.5px;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.sidebar nav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8px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.sidebar nav 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block;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10px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var(--sidebar-text);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transition: background 0.2s, color 0.2s;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border-left: 3px solid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.sidebar nav a:hover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rgba(255,255,255,0.06);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.sidebar nav a.router-link-active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rgba(24, 144, 255, 0.15);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var(--sidebar-active);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border-left-color: var(--sidebar-active);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.nav-group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4px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.nav-group-title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8px 16px 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11px;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text-transform: uppercase;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letter-spacing: 1px;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rgba(200, 208, 224, 0.5);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.logout-btn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12px 16px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rgba(245, 34, 45, 0.15);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#ff7875;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1px solid rgba(245, 34, 45, 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9px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calc(100% - 32px);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transition: background 0.2s;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.logout-btn:hover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rgba(245, 34, 45, 0.25);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Main Content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.main-content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overflow-y: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var(--bg);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.main-content.with-sidebar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calc(100vw - 220px);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Page Layout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max-width: 1400px;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.page-header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Card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var(--card);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box-shadow: 0 2px 8px rgba(0, 0, 0, 0.08);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 0 16px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Stats Grid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.stats-grid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grid;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grid-template-columns: repeat(auto-fill, minmax(180px, 1fr));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.stat-card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var(--card);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box-shadow: 0 2px 8px rgba(0,0,0,0.08);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16px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.stat-card .label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.stat-card .value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22px;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.stat-card .unit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margin-left: 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Buttons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button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8px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transition: background 0.2s, opacity 0.2s;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font-family: inherit;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button:disabled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opacity: 0.5;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cursor: not-allowed;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.btn-primary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.btn-primary:hover:not(:disabled)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var(--primary-dark);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.btn-danger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var(--danger);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.btn-danger:hover:not(:disabled)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#c0392b;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.btn-ghost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#f0f2f5;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1px solid var(--border);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.btn-ghost:hover:not(:disabled)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#e8edf5;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.btn-warning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var(--warning);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.btn-success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var(--success);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.btn-sm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5px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Table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.table-wrapper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overflow-x: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border-collapse: collapse;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th, td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border-bottom: 1px solid var(--border);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text-align: left;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10px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white-space: nowrap;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#fafbfc;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tr:hover td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#f8faff;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Form Inputs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.form-group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.form-group 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block;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500;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input, select, textarea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1px solid var(--border);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8px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font-family: inherit;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transition: border-color 0.2s;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input:focus, select:focus, textarea:focus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outline: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border-color: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box-shadow: 0 0 0 2px rgba(24, 144, 255, 0.15);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Status Badges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inline-flex;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2px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500;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.badge-gray { background: #f0f0f0; color: #595959;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.badge-blue { background: #e6f7ff; color: #0958d9;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.badge-green { background: #f6ffed; color: #389e0d;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.badge-red { background: #fff2f0; color: #cf1322;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.badge-orange { background: #fff7e6; color: #d46b08;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.badge-yellow { background: #fffbe6; color: #ad8b00;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Pagination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.pagination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16px 0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flex-wrap: 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.pagination span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.pagination select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5px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Modal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.modal-overlay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position: fixed;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inset: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rgba(0,0,0,0.45);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z-index: 1000;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.modal-box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box-shadow: 0 8px 32px rgba(0,0,0,0.18);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90%;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max-width: 560px;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max-height: 90vh;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.modal-header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16px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border-bottom: 1px solid var(--border);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.modal-header h3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.modal-header button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0 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line-height: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.modal-body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overflow-y: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.modal-footer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14px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border-top: 1px solid var(--border);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flex-end;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Dialog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.dialog-backdrop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position: fixed;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inset: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rgba(0,0,0,0.45);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z-index: 1100;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.dialog-card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box-shadow: 0 8px 32px rgba(0,0,0,0.18);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360px;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max-width: 90vw;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.dialog-card h3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 0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.dialog-actions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flex-end;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margin-top: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Message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.msg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10px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.msg.success { background: #f6ffed; color: #389e0d; border: 1px solid #b7eb8f;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.msg.error { background: #fff2f0; color: #cf1322; border: 1px solid #ffccc7;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Toolbar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.toolbar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flex-wrap: 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Loading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.loading-text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Tabs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.tabs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border-bottom: 2px solid var(--border);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.tab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10px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var(--muted);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border-bottom: 2px solid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-2px;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transition: color 0.2s, border-color 0.2s;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border-left: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border-right: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border-top: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.tab:hover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.tab.active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border-bottom-color: var(--primary);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 ===== Responsive =====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@media (max-width: 768px)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.sidebar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width: 180px;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min-width: 180px;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.page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padding: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.stats-grid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grid-template-columns: repeat(2, 1fr);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66BB77BF"/>
    <w:p w14:paraId="3BEF2905">
      <w:r>
        <w:rPr>
          <w:rFonts w:ascii="Courier New" w:hAnsi="Courier New"/>
          <w:b/>
          <w:sz w:val="20"/>
        </w:rPr>
        <w:t>==== frontend/src/utils/format.ts ====</w:t>
      </w:r>
    </w:p>
    <w:p w14:paraId="0DB16D6E">
      <w:r>
        <w:rPr>
          <w:rFonts w:ascii="Courier New" w:hAnsi="Courier New"/>
          <w:sz w:val="18"/>
        </w:rPr>
        <w:t>export const SEASON_MAP: Record&lt;string, string&gt;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abundant: '丰水期',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normal: '平水期',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dry: '枯水期',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丰水期: '丰水期',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平水期: '平水期',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枯水期: '枯水期',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STATUS_MAP: Record&lt;string, string&gt;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draft: '草稿',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reviewing: '审核中',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approved: '已批准',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issued: '已下发',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executed: '已执行',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active: '启用',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inactive: '停用',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maintenance: '检修',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pending: '待运行',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running: '运行中',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completed: '已完成',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failed: '失败',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function seasonLabel(mode: string): string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SEASON_MAP[mode] || mode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function statusLabel(s: string): string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STATUS_MAP[s] || 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function fmtDt(dt: string | undefined | null): string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(!dt) return '--'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dt.slice(0, 16).replace('T', ' 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function seasonBadgeClass(mode: string): string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(mode === 'abundant' || mode === '丰水期') return 'badge-green'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(mode === 'dry' || mode === '枯水期') return 'badge-red'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'badge-orange'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5F475BC3"/>
    <w:p w14:paraId="2C8C7A31">
      <w:r>
        <w:rPr>
          <w:rFonts w:ascii="Courier New" w:hAnsi="Courier New"/>
          <w:b/>
          <w:sz w:val="20"/>
        </w:rPr>
        <w:t>==== frontend/src/views/dashboard/index.vue ====</w:t>
      </w:r>
    </w:p>
    <w:p w14:paraId="200A90E4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class="page-title"&gt;首页总览&lt;/h2&gt;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&lt;span class="refresh-hint"&gt;数据更新时间：{{ lastUpdate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当前季节模式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 season-banner" v-if="latestSeason"&gt;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&lt;span class="season-label"&gt;当前季节模式：&lt;/span&gt;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&lt;span :class="['season-badge', seasonClass]"&gt;{{ seasonLabel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&lt;span class="season-meta"&gt;识别置信度：{{ (Math.max(latestSeason.abundant_membership ?? 0, latestSeason.normal_membership ?? 0, latestSeason.dry_membership ?? 0) * 100).toFixed(1) }}%　识别时间：{{ latestSeason.recognition_time?.slice(0, 16).replace('T', ' ')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实时监控数据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v-else&gt;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class="stats-grid"&gt;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class="label"&gt;系统总负荷&lt;/div&gt;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class="value"&gt;{{ monitoring?.total_load_mw ?? '--'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class="label"&gt;水电出力&lt;/div&gt;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class="value" style="color:#0958d9"&gt;{{ monitoring?.hydro_output_mw ?? '--'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class="label"&gt;风光出力&lt;/div&gt;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class="value" style="color:#389e0d"&gt;{{ windPvOutput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class="label"&gt;储能平均SOC&lt;/div&gt;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class="value" :style="{ color: socColor }"&gt;{{ monitoring?.total_storage_soc_avg != null ? monitoring.total_storage_soc_avg.toFixed(1) : '--' }}&lt;span class="unit"&gt;%&lt;/span&gt;&lt;/div&gt;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class="label"&gt;新能源消纳率&lt;/div&gt;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class="value" style="color:#389e0d"&gt;{{ monitoring?.new_energy_consumption_rate != null ? (monitoring.new_energy_consumption_rate * 100).toFixed(1) : '--' }}&lt;span class="unit"&gt;%&lt;/span&gt;&lt;/div&gt;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class="label"&gt;碳排放量&lt;/div&gt;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class="value" style="color:#d46b08"&gt;{{ monitoring?.carbon_emission_ton ?? '--' }}&lt;span class="unit"&gt;t&lt;/span&gt;&lt;/div&gt;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class="card-title"&gt;系统运行状态&lt;/div&gt;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&lt;th&gt;指标&lt;/th&gt;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&lt;th&gt;当前值&lt;/th&gt;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&lt;th&gt;单位&lt;/th&gt;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&lt;th&gt;状态&lt;/th&gt;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&lt;td&gt;系统频率&lt;/td&gt;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monitoring?.system_frequency_hz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&lt;td&gt;Hz&lt;/td&gt;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:class="['badge', freqOk ? 'badge-green' : 'badge-red']"&gt;{{ freqOk ? '正常' : '异常' }}&lt;/span&gt;&lt;/td&gt;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&lt;td&gt;系统电压&lt;/td&gt;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monitoring?.voltage_kv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&lt;td&gt;kV&lt;/td&gt;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class="badge badge-green"&gt;正常&lt;/span&gt;&lt;/td&gt;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&lt;td&gt;储能充电功率&lt;/td&gt;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monitoring?.storage_charge_mw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&lt;td&gt;MW&lt;/td&gt;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class="badge badge-blue"&gt;运行&lt;/span&gt;&lt;/td&gt;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&lt;td&gt;储能放电功率&lt;/td&gt;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monitoring?.storage_discharge_mw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&lt;td&gt;MW&lt;/td&gt;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class="badge badge-blue"&gt;运行&lt;/span&gt;&lt;/td&gt;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v-if="errorMsg" class="msg error"&gt;{{ errorMsg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computed,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getLatestMonitoring } from '@/api/monitoring'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getLatestSeasonMode } from '@/api/seasonMode'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type { MonitoringDto } from '@/api/monitoring'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type { SeasonModeDto } from '@/api/seasonMode'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errorMsg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monitoring = ref&lt;MonitoringDto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latestSeason = ref&lt;SeasonModeDto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lastUpdate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windPvOutput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(!monitoring.value) return '--'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((monitoring.value.wind_output_mw || 0) + (monitoring.value.pv_output_mw || 0)).toFixed(1)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SEASON_LABEL_MAP: Record&lt;string, string&gt;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abundant: '丰水期',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normal: '平水期',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dry: '枯水期',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seasonLabel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mode = latestSeason.value?.season_mode ??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SEASON_LABEL_MAP[mode] || mode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socColor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soc = monitoring.value?.total_storage_soc_avg ??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(soc &gt; 50) return '#389e0d'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(soc &gt; 20) return '#d46b08'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'#cf1322'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freqOk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f = monitoring.value?.system_frequency_hz ?? 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f &gt;= 49.8 &amp;&amp; f &lt;= 50.2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seasonClass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mode = latestSeason.value?.season_mode ??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(mode === 'abundant' || mode.includes('丰')) return 'season-flood'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(mode === 'dry' || mode.includes('枯')) return 'season-dry'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'season-normal'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loadData()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console.log('[Dashboard]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await router.push('/login')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errorMsg.value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[monRes, seasonRes] = await Promise.allSettled([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getLatestMonitoring(),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getLatestSeasonMode(),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(monRes.status === 'fulfilled' &amp;&amp; monRes.value.status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monitoring.value = monRes.value.data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(seasonRes.status === 'fulfilled' &amp;&amp; seasonRes.value.status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items = seasonRes.value.data?.items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(items &amp;&amp; items.length &gt; 0) latestSeason.value = items[0]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lastUpdate.value = new Date().toLocaleString('zh-CN')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(err: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errorMsg.value = err instanceof Error ? err.message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loading.value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.refresh-hint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#627083;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.season-banner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flex-wrap: 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.season-badge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4px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.season-flood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#f6ffed;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#389e0d;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1px solid #b7eb8f;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.season-normal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#fff7e6;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#d46b08;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1px solid #ffd591;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.season-dry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#fff2f0;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#cf1322;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border: 1px solid #ffccc7;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.season-meta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#627083;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3E126369"/>
    <w:p w14:paraId="66FCE8AD">
      <w:r>
        <w:rPr>
          <w:rFonts w:ascii="Courier New" w:hAnsi="Courier New"/>
          <w:b/>
          <w:sz w:val="20"/>
        </w:rPr>
        <w:t>==== frontend/src/views/dispatch-plans/index.vue ====</w:t>
      </w:r>
    </w:p>
    <w:p w14:paraId="2F16C241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class="page-title"&gt;调度计划管理&lt;/h2&gt;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@click="openCreate"&gt;+ 新建计划&lt;/button&gt;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&lt;th&gt;计划名称&lt;/th&gt;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&lt;th&gt;计划日期&lt;/th&gt;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&lt;th&gt;季节模式&lt;/th&gt;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&lt;th&gt;状态&lt;/th&gt;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&lt;th&gt;操作员&lt;/th&gt;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&lt;th&gt;审核意见&lt;/th&gt;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&lt;th&gt;创建时间&lt;/th&gt;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row.plan_name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row.schedule_date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:class="['badge', seasonBadgeClass(row.season_mode)]"&gt;{{ seasonLabel(row.season_mode) }}&lt;/span&gt;&lt;/td&gt;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&lt;td&gt;&lt;StatusBadge :status="row.status" :label-map="planStatusLabels" /&gt;&lt;/td&gt;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row.operator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row.review_comment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fmtDt(row.created_at)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class="action-cell"&gt;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@click="viewDetails(row)" style="margin-right:4px"&gt;详情&lt;/button&gt;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v-if="row.status === 'draft'" class="btn-warning btn-sm" @click="doReview(row)" style="margin-right:4px"&gt;提交审核&lt;/button&gt;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v-if="row.status === 'reviewing'" class="btn-success btn-sm" @click="doApprove(row.id)" style="margin-right:4px"&gt;批准&lt;/button&gt;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v-if="row.status === 'approved'" class="btn-primary btn-sm" @click="doIssue(row.id)" style="margin-right:4px"&gt;下发&lt;/button&gt;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v-if="row.status === 'draft'" class="btn-danger btn-sm" @click="confirmDelete(row.id)"&gt;删除&lt;/button&gt;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colspan="8"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Create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:open="modalOpen" title="新建调度计划" @close="modalOpen = false" @confirm="save"&gt;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class="form-group"&gt;&lt;label&gt;计划名称&lt;/label&gt;&lt;input v-model="form.plan_name"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class="form-group"&gt;&lt;label&gt;计划日期&lt;/label&gt;&lt;input v-model="form.schedule_date" type="date"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&lt;label&gt;调度类型&lt;/label&gt;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v-model="form.dispatch_type"&gt;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value="day_ahead"&gt;日前调度&lt;/option&gt;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value="intraday"&gt;日内调度&lt;/option&gt;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value="real_time"&gt;实时调度&lt;/option&gt;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&lt;label&gt;季节模式&lt;/label&gt;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v-model="form.season_mode"&gt;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value="abundant"&gt;丰水期&lt;/option&gt;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value="normal"&gt;平水期&lt;/option&gt;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value="dry"&gt;枯水期&lt;/option&gt;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class="form-group"&gt;&lt;label&gt;操作员&lt;/label&gt;&lt;input v-model="form.operator"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Review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:open="reviewModalOpen" title="提交审核" @close="reviewModalOpen = false" @confirm="submitReview"&gt;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&lt;label&gt;审核意见（可选）&lt;/label&gt;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&lt;textarea v-model="reviewComment" rows="3" placeholder="请输入审核备注..."&gt;&lt;/textarea&gt;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Details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class="modal-overlay" v-if="detailModalOpen" @click.self="detailModalOpen = false"&gt;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class="modal-box" style="max-width:800px"&gt;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class="modal-header"&gt;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&lt;h3&gt;计划详情 - {{ selectedPlan?.plan_name }}&lt;/h3&gt;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&lt;button @click="detailModalOpen = false"&gt;×&lt;/button&gt;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class="modal-body"&gt;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class="detail-info"&gt;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&lt;span&gt;日期：{{ selectedPlan?.schedule_date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&lt;span&gt;季节模式：{{ seasonLabel(selectedPlan?.season_mode ?? '')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&lt;span&gt;状态：&lt;StatusBadge v-if="selectedPlan" :status="selectedPlan.status" :label-map="planStatusLabels" /&gt;&lt;/span&gt;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v-if="detailLoading"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v-else class="table-wrapper" style="margin-top:12px"&gt;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&lt;th&gt;电站名称&lt;/th&gt;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&lt;th&gt;时间段&lt;/th&gt;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&lt;th&gt;充电功率(kW)&lt;/th&gt;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&lt;th&gt;放电功率(kW)&lt;/th&gt;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&lt;th&gt;目标SOC&lt;/th&gt;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&lt;th&gt;备注&lt;/th&gt;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&lt;tr v-for="d in planDetails" :key="d.id"&gt;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d.station_name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d.time_slot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d.charge_power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d.discharge_power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d.target_soc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d.notes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&lt;tr v-if="planDetails.length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 colspan="6" style="text-align:center;color:#627083"&gt;暂无详细数据&lt;/td&gt;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class="modal-footer"&gt;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&lt;button class="btn-ghost" @click="detailModalOpen = false"&gt;关闭&lt;/button&gt;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@confirm="doDelete" @cancel="confirmOpen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listDispatchPlans, createDispatchPlan, deleteDispatchPlan,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reviewPlan, approvePlan, issuePlan, getPlanDetails,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type DispatchPlanDto, type DispatchPlanPayload, type PlanDetailDto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from '@/api/dispatchPlans'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StatusBadge from '@/components/StatusBadge.vue'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seasonLabel, seasonBadgeClass as _sbc, fmtDt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ref&lt;DispatchPlanDto[]&gt;([])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reviewModalOpen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reviewPlanId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reviewComment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detailModalOpen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detailLoading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planDetails = ref&lt;PlanDetailDto[]&gt;([])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selectedPlan = ref&lt;DispatchPlanDto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planStatusLabels: Record&lt;string, string&gt;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draft: '草稿', reviewing: '审核中', approved: '已批准', issued: '已下发', rejected: '已驳回'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reactive&lt;DispatchPlanPayload&gt;({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plan_name: '', schedule_date: '', season_mode: 'abundant', dispatch_type: 'day_ahead', operator: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console.log('[DispatchPlans]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seasonBadgeClass(mode: string) { return _sbc(mode)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listDispatchPlans(page.value,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list.value = res.data.items; total.value = res.data.total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plan_name: '', schedule_date: new Date().toISOString().split('T')[0], season_mode: 'abundant', dispatch_type: 'day_ahead', operator: ''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createDispatchPlan({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modalOpen.value = false; await loadList()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doReview(plan: DispatchPlanDto)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reviewPlanId.value = plan.id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reviewComment.value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reviewModalOpen.value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submitReview()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(!reviewPlanId.value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reviewPlan(reviewPlanId.value, reviewComment.value)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reviewModalOpen.value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doApprove(id: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approvePlan(id)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doIssue(id: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issuePlan(id)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viewDetails(plan: DispatchPlanDto)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selectedPlan.value = plan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detailModalOpen.value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detailLoading.value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getPlanDetails(plan.id)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planDetails.value = res.data.items ?? res.data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planDetails.value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{ planDetails.value = []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finally { detailLoading.value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confirmDelete(id: number) { deleteId.value = id; 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deleteDispatchPlan(deleteId.value)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loadList()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.action-cell { display: flex; gap: 4px; flex-wrap: wrap; align-items: center;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.detail-info { display: flex; gap: 20px; font-size: 13px; color: #627083; flex-wrap: wrap;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598539FD"/>
    <w:p w14:paraId="67A932BC">
      <w:r>
        <w:rPr>
          <w:rFonts w:ascii="Courier New" w:hAnsi="Courier New"/>
          <w:b/>
          <w:sz w:val="20"/>
        </w:rPr>
        <w:t>==== frontend/src/views/hydro-meteo/index.vue ====</w:t>
      </w:r>
    </w:p>
    <w:p w14:paraId="5CC3DFC6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class="page-title"&gt;水文气象数据&lt;/h2&gt;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Tabs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class="tabs"&gt;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:class="['tab', activeTab === 'hydro' ? 'active' : '']" @click="activeTab = 'hydro'"&gt;水文数据&lt;/button&gt;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:class="['tab', activeTab === 'meteo' ? 'active' : '']" @click="activeTab = 'meteo'"&gt;气象数据&lt;/button&gt;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Hydro Data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v-if="activeTab === 'hydro'"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class="toolbar"&gt;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class="btn-primary" @click="openHydroCreate"&gt;+ 新增水文数据&lt;/button&gt;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class="btn-ghost" @click="loadHydroData"&gt;刷新&lt;/button&gt;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v-if="hydroMsg" :class="['msg', hydroSuccess ? 'success' : 'error']"&gt;{{ hydroMsg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v-if="hydroLoading"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&lt;th&gt;站点名称&lt;/th&gt;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&lt;th&gt;水库名称&lt;/th&gt;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&lt;th&gt;当前水位(m)&lt;/th&gt;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&lt;th&gt;蓄水量(万m³)&lt;/th&gt;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&lt;th&gt;24h入库流量(万m³)&lt;/th&gt;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&lt;th&gt;72h入库流量(万m³)&lt;/th&gt;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&lt;th&gt;记录时间&lt;/th&gt;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hydroList"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row.station_name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row.reservoir_name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row.current_water_level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row.current_storage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row.predicted_inflow_24h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row.predicted_inflow_72h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fmtDt(row.record_time)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@click="openHydroEdit(row)" style="margin-right:6px"&gt;编辑&lt;/button&gt;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class="btn-danger btn-sm" @click="confirmHydroDelete(row.id)"&gt;删除&lt;/button&gt;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v-if="hydroList.length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colspan="8"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:page="hydroPage" :per-page="hydroPerPage" :total="hydroTotal"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hydroPage = p; loadHydroData()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hydroPerPage = s; hydroPage = 1; loadHydroData()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Meteo Data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v-if="activeTab === 'meteo'"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class="toolbar"&gt;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class="btn-primary" @click="openMeteoCreate"&gt;+ 新增气象数据&lt;/button&gt;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class="btn-ghost" @click="loadMeteoData"&gt;刷新&lt;/button&gt;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v-if="meteoMsg" :class="['msg', meteoSuccess ? 'success' : 'error']"&gt;{{ meteoMsg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v-if="meteoLoading"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&lt;th&gt;站点名称&lt;/th&gt;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&lt;th&gt;区域&lt;/th&gt;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&lt;th&gt;气温(℃)&lt;/th&gt;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&lt;th&gt;风速(m/s)&lt;/th&gt;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&lt;th&gt;辐照(W/m²)&lt;/th&gt;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&lt;th&gt;24h降雨(mm)&lt;/th&gt;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&lt;th&gt;72h降雨(mm)&lt;/th&gt;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&lt;th&gt;记录时间&lt;/th&gt;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meteoList"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row.station_name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row.region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row.avg_temp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row.wind_speed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row.solar_irradiance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row.rainfall_forecast_24h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row.rainfall_forecast_72h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fmtDt(row.record_time)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@click="openMeteoEdit(row)" style="margin-right:6px"&gt;编辑&lt;/button&gt;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class="btn-danger btn-sm" @click="confirmMeteoDelete(row.id)"&gt;删除&lt;/button&gt;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v-if="meteoList.length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colspan="9"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:page="meteoPage" :per-page="meteoPerPage" :total="meteoTotal"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meteoPage = p; loadMeteoData()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meteoPerPage = s; meteoPage = 1; loadMeteoData()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Hydro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:open="hydroModalOpen" :title="hydroEditId ? '编辑水文数据' : '新增水文数据'"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@close="hydroModalOpen = false" @confirm="saveHydroData"&gt;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class="form-group"&gt;&lt;label&gt;站点名称&lt;/label&gt;&lt;input v-model="hydroForm.station_name"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class="form-group"&gt;&lt;label&gt;站点编码&lt;/label&gt;&lt;input v-model="hydroForm.station_code"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class="form-group"&gt;&lt;label&gt;水库名称&lt;/label&gt;&lt;input v-model="hydroForm.reservoir_name"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class="form-group"&gt;&lt;label&gt;当前水位(m)&lt;/label&gt;&lt;input v-model.number="hydroForm.current_water_level" type="number" step="0.01"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class="form-group"&gt;&lt;label&gt;蓄水量(万m³)&lt;/label&gt;&lt;input v-model.number="hydroForm.current_storage"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class="form-group"&gt;&lt;label&gt;24h入库流量(万m³)&lt;/label&gt;&lt;input v-model.number="hydroForm.predicted_inflow_24h"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class="form-group"&gt;&lt;label&gt;72h入库流量(万m³)&lt;/label&gt;&lt;input v-model.number="hydroForm.predicted_inflow_72h"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class="form-group"&gt;&lt;label&gt;兴利库容(万m³)&lt;/label&gt;&lt;input v-model.number="hydroForm.rated_capacity"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class="form-group"&gt;&lt;label&gt;记录时间&lt;/label&gt;&lt;input v-model="hydroForm.record_time" type="datetime-local"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Meteo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:open="meteoModalOpen" :title="meteoEditId ? '编辑气象数据' : '新增气象数据'"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@close="meteoModalOpen = false" @confirm="saveMeteoData"&gt;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class="form-group"&gt;&lt;label&gt;站点名称&lt;/label&gt;&lt;input v-model="meteoForm.station_name"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class="form-group"&gt;&lt;label&gt;区域&lt;/label&gt;&lt;input v-model="meteoForm.region"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class="form-group"&gt;&lt;label&gt;气温(℃)&lt;/label&gt;&lt;input v-model.number="meteoForm.avg_temp"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class="form-group"&gt;&lt;label&gt;风速(m/s)&lt;/label&gt;&lt;input v-model.number="meteoForm.wind_speed"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class="form-group"&gt;&lt;label&gt;太阳辐照(W/m²)&lt;/label&gt;&lt;input v-model.number="meteoForm.solar_irradiance"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class="form-group"&gt;&lt;label&gt;24h降雨预测(mm)&lt;/label&gt;&lt;input v-model.number="meteoForm.rainfall_forecast_24h"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class="form-group"&gt;&lt;label&gt;72h降雨预测(mm)&lt;/label&gt;&lt;input v-model.number="meteoForm.rainfall_forecast_72h" type="number" step="0.1"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class="form-group"&gt;&lt;label&gt;记录时间&lt;/label&gt;&lt;input v-model="meteoForm.record_time" type="datetime-local"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Confirm Dialogs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:open="hydroConfirmOpen"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@confirm="doHydroDelete" @cancel="hydroConfirmOpen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:open="meteoConfirmOpen"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@confirm="doMeteoDelete" @cancel="meteoConfirmOpen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listHydroData, createHydroData, updateHydroData, deleteHydroData,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listMeteoData, createMeteoData, updateMeteoData, deleteMeteoData,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type HydroDataDto, type MeteoDataDto, type HydroDataPayload, type MeteoDataPayload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from '@/api/hydroMeteo'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fmtDt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activeTab = ref&lt;'hydro' | 'meteo'&gt;('hydro')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Hydro state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hydroList = ref&lt;HydroDataDto[]&gt;([])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hydroEditId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hydroForm = reactive&lt;HydroDataPayload&gt;({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'', station_code: '', reservoir_name: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current_water_level: null, current_storage: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predicted_inflow_24h: null, predicted_inflow_72h: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rated_capacity: null, record_time: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Meteo state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meteoList = ref&lt;MeteoDataDto[]&gt;([])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meteoEditId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meteoForm = reactive&lt;MeteoDataPayload&gt;({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'', region: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avg_temp: null, wind_speed: null, solar_irradiance: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rainfall_forecast_24h: null, rainfall_forecast_72h: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record_time: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console.log('[HydroMeteo]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loadHydroData()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listHydroData(hydroPage.value, hydroPerPage.value)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hydroList.value = res.data.items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hydroTotal.value = res.data.total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hydroMsg.value = res.message; hydroSuccess.value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hydroLoading.value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loadMeteoData()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meteoLoading.value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meteoMsg.value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listMeteoData(meteoPage.value, meteoPerPage.value)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meteoList.value = res.data.items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meteoTotal.value = res.data.total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meteoMsg.value = res.message; meteoSuccess.value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meteoLoading.value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openHydroCreate()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hydroEditId.value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Object.assign(hydroForm, { station_name: '', station_code: '', reservoir_name: '', current_water_level: null, current_storage: null, predicted_inflow_24h: null, predicted_inflow_72h: null, rated_capacity: null, record_time: null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openHydroEdit(row: HydroDataDto)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hydroEditId.value = row.id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Object.assign(hydroForm,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row.station_name, station_code: row.station_code,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reservoir_name: row.reservoir_name, current_water_level: row.current_water_level,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current_storage: row.current_storage, predicted_inflow_24h: row.predicted_inflow_24h,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predicted_inflow_72h: row.predicted_inflow_72h, rated_capacity: row.rated_capacity,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row.record_time ? row.record_time.slice(0, 16) :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hydroModalOpen.value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saveHydroData()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hydroEditId.value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? await updateHydroData(hydroEditId.value, { ...hydroForm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: await createHydroData({ ...hydroForm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hydroMsg.value = res.message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hydroModalOpen.value = false; await loadHydroData()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confirmHydroDelete(id: number) { hydroDeleteId.value = id; hydroConfirmOpen.value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doHydroDelete()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(!hydroDeleteId.value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deleteHydroData(hydroDeleteId.value)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hydroMsg.value = res.message; hydroSuccess.value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loadHydroData()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hydroSuccess.value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openMeteoCreate()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meteoEditId.value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Object.assign(meteoForm, { station_name: '', region: '', avg_temp: null, wind_speed: null, solar_irradiance: null, rainfall_forecast_24h: null, rainfall_forecast_72h: null, record_time: null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meteoModalOpen.value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openMeteoEdit(row: MeteoDataDto)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meteoEditId.value = row.id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Object.assign(meteoForm,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row.station_name, region: row.region,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avg_temp: row.avg_temp, wind_speed: row.wind_speed,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solar_irradiance: row.solar_irradiance,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rainfall_forecast_24h: row.rainfall_forecast_24h,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rainfall_forecast_72h: row.rainfall_forecast_72h,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record_time: row.record_time ? row.record_time.slice(0, 16) :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meteoModalOpen.value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saveMeteoData()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meteoEditId.value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? await updateMeteoData(meteoEditId.value, { ...meteoForm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: await createMeteoData({ ...meteoForm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meteoMsg.value = res.message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meteoModalOpen.value = false; await loadMeteoData()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confirmMeteoDelete(id: number) { meteoDeleteId.value = id; meteoConfirmOpen.value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doMeteoDelete()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(!meteoDeleteId.value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deleteMeteoData(meteoDeleteId.value)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meteoMsg.value = res.message; meteoSuccess.value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loadMeteoData()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meteoSuccess.value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loadHydroData()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loadMeteoData()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.toolbar { display: flex; gap: 8px; margin-bottom: 12px;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42BB4E0F"/>
    <w:p w14:paraId="19570CEB">
      <w:r>
        <w:rPr>
          <w:rFonts w:ascii="Courier New" w:hAnsi="Courier New"/>
          <w:b/>
          <w:sz w:val="20"/>
        </w:rPr>
        <w:t>==== frontend/src/views/login/index.vue ====</w:t>
      </w:r>
    </w:p>
    <w:p w14:paraId="799F7612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class="login-page"&gt;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class="login-card"&gt;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class="login-logo"&gt;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class="logo-icon"&gt;⚡&lt;/div&gt;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&lt;h1 class="login-title"&gt;省级电网储能调度系统&lt;/h1&gt;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&lt;p class="login-subtitle"&gt;基于分布式新能源协同配合&lt;/p&gt;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v-if="errorMsg" class="msg error"&gt;{{ errorMsg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&lt;form @submit.prevent="handleLogin"&gt;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&lt;label for="username"&gt;用户名&lt;/label&gt;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&lt;input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id="username"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v-model="form.username"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type="text"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placeholder="请输入用户名"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autocomplete="username"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required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&lt;label for="password"&gt;密码&lt;/label&gt;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&lt;input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id="password"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v-model="form.password"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type="password"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placeholder="请输入密码"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autocomplete="current-password"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required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class="btn-primary login-btn" type="submit" :disabled="loading"&gt;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{{ loading ? '登录中...' : '登录'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&lt;/form&gt;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reactive,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login } from '@/api/auth'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errorMsg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username: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password: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handleLogin()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errorMsg.value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login({ username: form.username, password: form.password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token = res.data?.access_token || res.data?.token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localStorage.setItem('token',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console.log('[Login] token saved:',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await router.push('/dashboard')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errorMsg.value = res.message || '登录失败，请检查用户名和密码'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(err: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errorMsg.value = err instanceof Error ? err.message : '登录请求失败，请稍后重试'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loading.value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.login-page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linear-gradient(135deg, #1a2035 0%, #0c1526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box-shadow: 0 20px 60px rgba(0, 0, 0, 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380px;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max-width: 92vw;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.login-logo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28px;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.logo-icon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36px;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#1f2a37;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 0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.login-subtitle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#627083;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11px;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margin-top: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.form-group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margin-bottom: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52BCE9FF"/>
    <w:p w14:paraId="593C78A3">
      <w:r>
        <w:rPr>
          <w:rFonts w:ascii="Courier New" w:hAnsi="Courier New"/>
          <w:b/>
          <w:sz w:val="20"/>
        </w:rPr>
        <w:t>==== frontend/src/views/monitoring/index.vue ====</w:t>
      </w:r>
    </w:p>
    <w:p w14:paraId="7592B538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class="page-title"&gt;电网运行监控&lt;/h2&gt;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style="display:flex;gap:10px;align-items:center"&gt;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&lt;span class="refresh-hint"&gt;自动刷新：每30秒&lt;/span&gt;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 class="btn-ghost" @click="loadAll"&gt;立即刷新&lt;/button&gt;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Real-time Stats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class="stats-grid" v-if="latest"&gt;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class="label"&gt;系统总负荷&lt;/div&gt;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class="value"&gt;{{ latest.total_load_mw ?? '--'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class="label"&gt;水电出力&lt;/div&gt;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style="color:#0958d9"&gt;{{ latest.hydro_output_mw ?? '--'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class="label"&gt;风电出力&lt;/div&gt;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style="color:#389e0d"&gt;{{ latest.wind_output_mw ?? '--'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class="label"&gt;光伏出力&lt;/div&gt;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style="color:#d46b08"&gt;{{ latest.pv_output_mw ?? '--' }}&lt;span class="unit"&gt;MW&lt;/span&gt;&lt;/div&gt;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class="label"&gt;储能平均SOC&lt;/div&gt;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:style="{ color: socColor(latest.total_storage_soc_avg) }"&gt;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{{ latest.total_storage_soc_avg != null ? latest.total_storage_soc_avg.toFixed(1) : '--' }}&lt;span class="unit"&gt;%&lt;/span&gt;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class="label"&gt;新能源消纳率&lt;/div&gt;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style="color:#389e0d"&gt;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{{ latest.new_energy_consumption_rate != null ? (latest.new_energy_consumption_rate * 100).toFixed(1) : '--' }}&lt;span class="unit"&gt;%&lt;/span&gt;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class="label"&gt;碳排放&lt;/div&gt;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style="color:#cf1322"&gt;{{ latest.carbon_emission_ton ?? '--' }}&lt;span class="unit"&gt;t&lt;/span&gt;&lt;/div&gt;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class="label"&gt;系统频率&lt;/div&gt;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:style="{ color: freqOk ? '#389e0d' : '#cf1322' }"&gt;{{ latest.system_frequency_hz ?? '--' }}&lt;span class="unit"&gt;Hz&lt;/span&gt;&lt;/div&gt;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v-else-if="!loading" class="card" style="text-align:center;padding:20px;color:#627083"&gt;暂无实时数据&lt;/div&gt;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Monitoring List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class="card-title"&gt;监控历史数据&lt;/div&gt;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&lt;th&gt;记录时间&lt;/th&gt;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&lt;th&gt;总负荷(MW)&lt;/th&gt;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&lt;th&gt;水电(MW)&lt;/th&gt;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&lt;th&gt;风电(MW)&lt;/th&gt;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&lt;th&gt;光伏(MW)&lt;/th&gt;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&lt;th&gt;储能充(MW)&lt;/th&gt;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&lt;th&gt;储能放(MW)&lt;/th&gt;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&lt;th&gt;平均SOC&lt;/th&gt;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&lt;th&gt;消纳率&lt;/th&gt;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&lt;th&gt;碳排(t)&lt;/th&gt;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&lt;th&gt;频率(Hz)&lt;/th&gt;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row.monitor_time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row.total_load_mw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row.hydro_output_mw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row.wind_output_mw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row.pv_output_mw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row.storage_charge_mw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row.storage_discharge_mw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row.total_storage_soc_avg != null ? row.total_storage_soc_avg.toFixed(1) + '%' :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row.new_energy_consumption_rate != null ? (row.new_energy_consumption_rate * 100).toFixed(1) + '%' :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row.carbon_emission_ton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:style="{ color: row.system_frequency_hz &gt;= 49.8 &amp;&amp; row.system_frequency_hz &lt;= 50.2 ? '#389e0d' : '#cf1322' }"&gt;{{ row.system_frequency_hz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colspan="11"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computed, onMounted, onUnmounted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listMonitoring, getLatestMonitoring, type MonitoringDto } from '@/api/monitoring'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ref&lt;MonitoringDto[]&gt;([])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latest = ref&lt;MonitoringDto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refreshTimer: ReturnType&lt;typeof setInterval&gt; | null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console.log('[Monitoring]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socColor(soc: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(soc &gt; 50) return '#389e0d'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(soc &gt; 20) return '#d46b08'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'#cf1322'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freqOk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f = latest.value?.system_frequency_hz ?? 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f &gt;= 49.8 &amp;&amp; f &lt;= 50.2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loadLatest()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getLatestMonitoring()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latest.value = res.data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console.error('[Monitoring] latest error', 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listMonitoring(page.value,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list.value = res.data.items; total.value = res.data.total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loadAll()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await Promise.allSettled([loadLatest(), loadList()])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loadAll()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refreshTimer = setInterval(loadAll, 30000)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onUnmounted(()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(refreshTimer) clearInterval(refreshTimer)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.refresh-hint { font-size: 12px; color: #627083;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4395A7F1"/>
    <w:p w14:paraId="79C78EE5">
      <w:r>
        <w:rPr>
          <w:rFonts w:ascii="Courier New" w:hAnsi="Courier New"/>
          <w:b/>
          <w:sz w:val="20"/>
        </w:rPr>
        <w:t>==== frontend/src/views/optimization-config/index.vue ====</w:t>
      </w:r>
    </w:p>
    <w:p w14:paraId="57E16353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class="page-title"&gt;优化模型配置&lt;/h2&gt;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@click="openCreate"&gt;+ 新增配置&lt;/button&gt;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&lt;th&gt;配置名称&lt;/th&gt;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&lt;th&gt;调度类型&lt;/th&gt;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&lt;th&gt;季节模式&lt;/th&gt;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&lt;th&gt;ω1&lt;/th&gt;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&lt;th&gt;ω2&lt;/th&gt;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&lt;th&gt;ω3&lt;/th&gt;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&lt;th&gt;ω4&lt;/th&gt;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&lt;th&gt;最大迭代&lt;/th&gt;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&lt;th&gt;收敛阈值&lt;/th&gt;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&lt;th&gt;描述&lt;/th&gt;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row.config_name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row.dispatch_type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:class="['badge', seasonBadgeClass(row.season_mode)]"&gt;{{ seasonLabel(row.season_mode) }}&lt;/span&gt;&lt;/td&gt;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row.omega_1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row.omega_2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row.omega_3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row.omega_4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row.max_iterations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row.convergence_tolerance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row.description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@click="openEdit(row)" style="margin-right:6px"&gt;编辑&lt;/button&gt;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class="btn-danger btn-sm" @click="confirmDelete(row.id)"&gt;删除&lt;/button&gt;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colspan="11"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:open="modalOpen" :title="editId ? '编辑优化配置' : '新增优化配置'"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@close="modalOpen = false" @confirm="save"&gt;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class="form-group"&gt;&lt;label&gt;配置名称&lt;/label&gt;&lt;input v-model="form.config_name"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&lt;label&gt;调度类型&lt;/label&gt;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v-model="form.dispatch_type"&gt;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value="day_ahead"&gt;日前调度&lt;/option&gt;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value="intraday"&gt;日内调度&lt;/option&gt;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value="real_time"&gt;实时调度&lt;/option&gt;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&lt;label&gt;季节模式&lt;/label&gt;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v-model="form.season_mode"&gt;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value="abundant"&gt;丰水期&lt;/option&gt;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value="normal"&gt;平水期&lt;/option&gt;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value="dry"&gt;枯水期&lt;/option&gt;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value="all"&gt;全季节&lt;/option&gt;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class="form-group"&gt;&lt;label&gt;ω1 (新能源消纳权重)&lt;/label&gt;&lt;input v-model.number="form.omega_1" type="number" step="0.05"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class="form-group"&gt;&lt;label&gt;ω2 (弃电惩罚权重)&lt;/label&gt;&lt;input v-model.number="form.omega_2" type="number" step="0.05"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class="form-group"&gt;&lt;label&gt;ω3 (调频辅助权重)&lt;/label&gt;&lt;input v-model.number="form.omega_3" type="number" step="0.05"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class="form-group"&gt;&lt;label&gt;ω4 (电压支撑权重)&lt;/label&gt;&lt;input v-model.number="form.omega_4" type="number" step="0.05"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class="form-group"&gt;&lt;label&gt;最大迭代次数&lt;/label&gt;&lt;input v-model.number="form.max_iterations" type="number" min="1"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class="form-group"&gt;&lt;label&gt;收敛阈值&lt;/label&gt;&lt;input v-model.number="form.convergence_tolerance" type="number" step="0.0001"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class="form-group"&gt;&lt;label&gt;描述&lt;/label&gt;&lt;textarea v-model="form.description" rows="2"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@confirm="doDelete" @cancel="confirmOpen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listOptimizationConfigs, createOptimizationConfig, updateOptimizationConfig, deleteOptimizationConfig,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type OptimizationConfigDto, type OptimizationConfigPayload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from '@/api/optimizationConfig'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seasonLabel, seasonBadgeClass as _sbc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ref&lt;OptimizationConfigDto[]&gt;([])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editId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reactive&lt;OptimizationConfigPayload&gt;({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config_name: '', dispatch_type: 'day_ahead', season_mode: 'abundant',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omega_1: 0.4, omega_2: 0.2, omega_3: 0.2, omega_4: 0.2,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max_iterations: 100, convergence_tolerance: 0.001, description: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console.log('[OptimizationConfig]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seasonBadgeClass(mode: string) { return _sbc(mode)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listOptimizationConfigs(page.value,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list.value = res.data.items; total.value = res.data.total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config_name: '', dispatch_type: 'day_ahead', season_mode: 'abundant', omega_1: 0.4, omega_2: 0.2, omega_3: 0.2, omega_4: 0.2, max_iterations: 100, convergence_tolerance: 0.001, description: ''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openEdit(row: OptimizationConfigDto)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row.id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config_name: row.config_name, dispatch_type: row.dispatch_type, season_mode: row.season_mode, omega_1: row.omega_1, omega_2: row.omega_2, omega_3: row.omega_3, omega_4: row.omega_4, max_iterations: row.max_iterations, convergence_tolerance: row.convergence_tolerance, description: row.description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editId.value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? await updateOptimizationConfig(editId.value, 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: await createOptimizationConfig({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modalOpen.value = false; await loadList()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confirmDelete(id: number) { deleteId.value = id; 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deleteOptimizationConfig(deleteId.value)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loadList()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483ECD06"/>
    <w:p w14:paraId="6E903DD2">
      <w:r>
        <w:rPr>
          <w:rFonts w:ascii="Courier New" w:hAnsi="Courier New"/>
          <w:b/>
          <w:sz w:val="20"/>
        </w:rPr>
        <w:t>==== frontend/src/views/optimization-tasks/index.vue ====</w:t>
      </w:r>
    </w:p>
    <w:p w14:paraId="0BB8CAB7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class="page-title"&gt;分布式求解任务&lt;/h2&gt;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@click="openCreate"&gt;+ 新建任务&lt;/button&gt;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&lt;th&gt;任务名称&lt;/th&gt;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&lt;th&gt;调度类型&lt;/th&gt;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&lt;th&gt;计划日期&lt;/th&gt;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&lt;th&gt;状态&lt;/th&gt;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&lt;th&gt;迭代进度&lt;/th&gt;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&lt;th&gt;目标值&lt;/th&gt;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&lt;th&gt;原始残差&lt;/th&gt;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&lt;th&gt;对偶残差&lt;/th&gt;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&lt;th&gt;创建时间&lt;/th&gt;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row.task_name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dispatchTypeLabel(row.dispatch_type)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row.schedule_date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&lt;td&gt;&lt;StatusBadge :status="row.status" /&gt;&lt;/td&gt;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row.current_iteration }} / {{ row.max_iterations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row.objective_value?.toFixed(4)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row.primal_residual?.toFixed(6)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row.dual_residual?.toFixed(6)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fmtDt(row.created_at)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class="btn-success btn-sm" v-if="row.status === 'pending'"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@click="doStartTask(row.id)" style="margin-right:4px"&gt;启动求解&lt;/button&gt;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@click="viewIterations(row)" style="margin-right:4px"&gt;收敛详情&lt;/button&gt;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class="btn-danger btn-sm" @click="confirmDelete(row.id)"&gt;删除&lt;/button&gt;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colspan="10" style="text-align:center;color:#627083"&gt;暂无任务&lt;/td&gt;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Create Task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:open="modalOpen" title="新建求解任务" @close="modalOpen = false" @confirm="save"&gt;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class="form-group"&gt;&lt;label&gt;任务名称&lt;/label&gt;&lt;input v-model="form.task_name"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&lt;label&gt;调度类型&lt;/label&gt;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v-model="form.dispatch_type"&gt;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value="day_ahead"&gt;日前调度&lt;/option&gt;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value="intraday"&gt;日内调度&lt;/option&gt;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value="real_time"&gt;实时调度&lt;/option&gt;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class="form-group"&gt;&lt;label&gt;计划日期&lt;/label&gt;&lt;input v-model="form.schedule_date" type="date"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class="form-group"&gt;&lt;label&gt;优化配置ID&lt;/label&gt;&lt;input v-model.number="form.config_id" type="number"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Iterations Detail Modal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class="modal-overlay" v-if="iterModalOpen" @click.self="iterModalOpen = false"&gt;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class="modal-box" style="max-width:700px"&gt;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class="modal-header"&gt;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&lt;h3&gt;收敛详情 - {{ selectedTask?.task_name }}&lt;/h3&gt;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&lt;button @click="iterModalOpen = false"&gt;×&lt;/button&gt;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class="modal-body"&gt;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v-if="iterLoading"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&lt;th&gt;迭代次数&lt;/th&gt;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&lt;th&gt;原始残差&lt;/th&gt;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&lt;th&gt;对偶残差&lt;/th&gt;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&lt;th&gt;目标值&lt;/th&gt;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&lt;th&gt;时间&lt;/th&gt;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&lt;tr v-for="iter in iterations" :key="iter.id"&gt;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iter.iteration_number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iter.primal_residual?.toFixed(8)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iter.dual_residual?.toFixed(8)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iter.objective_value?.toFixed(6)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&lt;td&gt;{{ fmtDt(iter.created_at)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&lt;tr v-if="iterations.length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&lt;td colspan="5" style="text-align:center;color:#627083"&gt;暂无迭代数据&lt;/td&gt;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class="modal-footer"&gt;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&lt;button class="btn-ghost" @click="iterModalOpen = false"&gt;关闭&lt;/button&gt;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@confirm="doDelete" @cancel="confirmOpen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listTasks, createTask, startTask, getIterations,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type OptimizationTaskDto, type OptimizationTaskPayload, type IterationDto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from '@/api/optimizationTasks'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deleteOptimizationConfig } from '@/api/optimizationConfig'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api from '@/api/client'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StatusBadge from '@/components/StatusBadge.vue'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fmtDt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ref&lt;OptimizationTaskDto[]&gt;([])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iterModalOpen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iterLoading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iterations = ref&lt;IterationDto[]&gt;([])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selectedTask = ref&lt;OptimizationTaskDto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reactive&lt;OptimizationTaskPayload&gt;({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task_name: '', dispatch_type: 'day_ahead', schedule_date: '', config_id: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console.log('[OptimizationTasks]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dispatchTypeLabel(dtype: string)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m: Record&lt;string, string&gt; = { day_ahead: '日前调度', intraday: '日内调度', real_time: '实时调度'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m[dtype] ?? dtype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listTasks(page.value,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list.value = res.data.items; total.value = res.data.total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task_name: '', dispatch_type: 'day_ahead', schedule_date: new Date().toISOString().split('T')[0], config_id: 0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createTask({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modalOpen.value = false; await loadList()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doStartTask(id: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startTask(id)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viewIterations(task: OptimizationTaskDto)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selectedTask.value = task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iterModalOpen.value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iterLoading.value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getIterations(task.id)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iterations.value = res.data.items ?? res.data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iterations.value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{ iterations.value = []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finally { iterLoading.value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confirmDelete(id: number) { deleteId.value = id; 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{ data } = await api.delete(`/optimization-tasks/${deleteId.value}`)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data.message; success.value = data.status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(data.status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loadList()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77497066"/>
    <w:p w14:paraId="575B94A3">
      <w:r>
        <w:rPr>
          <w:rFonts w:ascii="Courier New" w:hAnsi="Courier New"/>
          <w:b/>
          <w:sz w:val="20"/>
        </w:rPr>
        <w:t>==== frontend/src/views/reports/index.vue ====</w:t>
      </w:r>
    </w:p>
    <w:p w14:paraId="29EFB810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class="page-title"&gt;统计分析报告&lt;/h2&gt;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Summary Stats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class="stats-grid" v-if="summary"&gt;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class="label"&gt;报告总数&lt;/div&gt;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class="value"&gt;{{ summary.total_reports ?? '--' }}&lt;span class="unit"&gt;份&lt;/span&gt;&lt;/div&gt;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class="label"&gt;平均新能源消纳率&lt;/div&gt;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style="color:#389e0d"&gt;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{{ summary.avg_new_energy_rate != null ? (summary.avg_new_energy_rate * 100).toFixed(1) : '--' }}&lt;span class="unit"&gt;%&lt;/span&gt;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class="label"&gt;累计减碳量&lt;/div&gt;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style="color:#52c41a"&gt;{{ summary.total_carbon_saved?.toFixed(1) ?? '--' }}&lt;span class="unit"&gt;t&lt;/span&gt;&lt;/div&gt;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class="stat-card"&gt;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class="label"&gt;平均弃电量&lt;/div&gt;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class="value" style="color:#d46b08"&gt;{{ summary.avg_f2?.toFixed(2) ?? '--' }}&lt;span class="unit"&gt;MWh&lt;/span&gt;&lt;/div&gt;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Reports List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class="card-title"&gt;报告列表&lt;/div&gt;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&lt;th&gt;报告日期&lt;/th&gt;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&lt;th&gt;季节模式&lt;/th&gt;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&lt;th&gt;总负荷(MWh)&lt;/th&gt;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&lt;th&gt;水电(MWh)&lt;/th&gt;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&lt;th&gt;风电(MWh)&lt;/th&gt;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&lt;th&gt;光伏(MWh)&lt;/th&gt;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&lt;th&gt;储能(MWh)&lt;/th&gt;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&lt;th&gt;消纳率&lt;/th&gt;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&lt;th&gt;碳排(t)&lt;/th&gt;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&lt;th&gt;弃电量(MWh)&lt;/th&gt;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&lt;th&gt;创建时间&lt;/th&gt;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row.report_date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:class="['badge', seasonBadgeClass(row.season_mode)]"&gt;{{ seasonLabel(row.season_mode) }}&lt;/span&gt;&lt;/td&gt;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row.total_load_mwh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row.hydro_output_mwh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row.wind_output_mwh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row.pv_output_mwh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row.storage_output_mwh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&lt;span :style="{ color: rateColor(row.new_energy_rate_actual) }"&gt;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{{ row.new_energy_rate_actual != null ? (row.new_energy_rate_actual * 100).toFixed(1) + '%' : '--'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row.carbon_emission_actual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row.f2_actual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fmtDt(row.created_at)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colspan="11"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listReports, getReportsSummary, type ReportDto, type ReportsSummaryDto } from '@/api/reports'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seasonLabel, seasonBadgeClass as _sbc, fmtDt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ref&lt;ReportDto[]&gt;([])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summary = ref&lt;ReportsSummaryDto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console.log('[Reports]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seasonBadgeClass(mode: string) { return _sbc(mode)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rateColor(rate: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(rate &gt;= 0.9) return '#389e0d'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(rate &gt;= 0.7) return '#d46b08'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'#cf1322'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listReports(page.value,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list.value = res.data.items; total.value = res.data.total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loadSummary()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getReportsSummary()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summary.value = res.data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console.error('[Reports] summary error', 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loadSummary()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37FD816C"/>
    <w:p w14:paraId="6AD5A978">
      <w:r>
        <w:rPr>
          <w:rFonts w:ascii="Courier New" w:hAnsi="Courier New"/>
          <w:b/>
          <w:sz w:val="20"/>
        </w:rPr>
        <w:t>==== frontend/src/views/season-mode/index.vue ====</w:t>
      </w:r>
    </w:p>
    <w:p w14:paraId="3861B654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class="page-title"&gt;季节模式识别&lt;/h2&gt;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@click="doTriggerRecognition" :disabled="triggering"&gt;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{{ triggering ? '识别中...' : '触发识别'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v-if="actionMsg" :class="['msg', actionSuccess ? 'success' : 'error']"&gt;{{ actionMsg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Latest Result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 v-if="latestMode"&gt;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class="card-title"&gt;最新识别结果&lt;/div&gt;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class="latest-result"&gt;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class="result-main"&gt;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&lt;span :class="['season-badge-large', seasonClass(latestMode.season_mode)]"&gt;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{{ seasonLabel(latestMode.season_mode)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class="result-details"&gt;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class="detail-item"&gt;&lt;span class="detail-label"&gt;识别置信度：&lt;/span&gt;&lt;span class="detail-value"&gt;{{ (Math.max(latestMode.abundant_membership??0, latestMode.normal_membership??0, latestMode.dry_membership??0)*100).toFixed(1) }}%&lt;/span&gt;&lt;/div&gt;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class="detail-item"&gt;&lt;span class="detail-label"&gt;水文调节指数：&lt;/span&gt;&lt;span class="detail-value"&gt;{{ latestMode.hydro_regulation_index }}&lt;/span&gt;&lt;/div&gt;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class="detail-item"&gt;&lt;span class="detail-label"&gt;识别时间：&lt;/span&gt;&lt;span class="detail-value"&gt;{{ fmtDt(latestMode.recognition_time) }}&lt;/span&gt;&lt;/div&gt;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 v-else-if="!loading"&gt;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style="text-align:center;color:#627083;padding:20px"&gt;暂无识别记录，请点击"触发识别"按钮&lt;/div&gt;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History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class="card-title"&gt;历史识别记录&lt;/div&gt;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&lt;th&gt;ID&lt;/th&gt;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&lt;th&gt;季节模式&lt;/th&gt;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&lt;th&gt;置信度&lt;/th&gt;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&lt;th&gt;水文指数&lt;/th&gt;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&lt;th&gt;识别时间&lt;/th&gt;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&lt;th&gt;创建时间&lt;/th&gt;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row.id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&lt;td&gt;&lt;span :class="['badge', seasonBadgeClass(row.season_mode)]"&gt;{{ seasonLabel(row.season_mode) }}&lt;/span&gt;&lt;/td&gt;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(Math.max(row.abundant_membership??0, row.normal_membership??0, row.dry_membership??0)*100).toFixed(1) }}%&lt;/td&gt;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row.hydro_regulation_index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fmtDt(row.recognition_time)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fmtDt(row.created_at)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colspan="6"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listSeasonModes, triggerRecognition, type SeasonModeDto } from '@/api/seasonMode'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seasonLabel, fmtDt, seasonBadgeClass as _sbc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triggering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ref&lt;SeasonModeDto[]&gt;([])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latestMode = ref&lt;SeasonModeDto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actionMsg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actionSuccess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console.log('[SeasonMode]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seasonClass(mode: string)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(mode === 'abundant' || mode.includes('丰')) return 'flood'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(mode === 'dry' || mode.includes('枯')) return 'dry'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'normal'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seasonBadgeClass(mode: string)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_sbc(mode)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listSeasonModes(page.value,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list.value = res.data.items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total.value = res.data.total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(page.value === 1 &amp;&amp; res.data.items.length &gt; 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latestMode.value = res.data.items[0]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doTriggerRecognition()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triggering.value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actionMsg.value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triggerRecognition({})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actionMsg.value = res.message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page.value 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triggering.value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loadList()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.latest-result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32px;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flex-wrap: 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10px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.result-main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flex-shrink: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.season-badge-large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inline-block;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14px 32px;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22px;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800;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letter-spacing: 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.season-badge-large.flood { background: #f6ffed; color: #389e0d; border: 2px solid #b7eb8f;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.season-badge-large.normal { background: #fff7e6; color: #d46b08; border: 2px solid #ffd591;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.season-badge-large.dry { background: #fff2f0; color: #cf1322; border: 2px solid #ffccc7;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.result-details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gap: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.detail-item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.detail-label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#627083;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.detail-value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color: #1f2a37;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0E74B89A"/>
    <w:p w14:paraId="72F4E0A6">
      <w:r>
        <w:rPr>
          <w:rFonts w:ascii="Courier New" w:hAnsi="Courier New"/>
          <w:b/>
          <w:sz w:val="20"/>
        </w:rPr>
        <w:t>==== frontend/src/views/storage-roles/index.vue ====</w:t>
      </w:r>
    </w:p>
    <w:p w14:paraId="5359C1DC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class="page-title"&gt;动态角色配置&lt;/h2&gt;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@click="openCreate"&gt;+ 新增角色&lt;/button&gt;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&lt;!-- Season Tabs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class="tabs"&gt;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v-for="mode in seasonModes" :key="mode.key"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:class="['tab', activeTab === mode.key ? 'active' : '']"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@click="activeTab = mode.key"&gt;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{{ mode.label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:class="['tab', activeTab === 'all' ? 'active' : '']" @click="activeTab = 'all'"&gt;全部&lt;/button&gt;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v-else&gt;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v-for="role in filteredRoles" :key="role.id" class="card role-card"&gt;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class="role-header"&gt;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class="role-title-area"&gt;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 :class="['badge', seasonBadgeClass(role.season_mode)]" style="margin-right:10px"&gt;{{ seasonLabel(role.season_mode)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 class="role-name"&gt;{{ role.role_name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 class="badge badge-green" v-if="role.is_active" style="margin-left:8px"&gt;启用&lt;/span&gt;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&lt;span class="badge badge-gray" v-else style="margin-left:8px"&gt;停用&lt;/span&gt;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class="role-actions"&gt;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&lt;button class="btn-ghost btn-sm" @click="openEdit(role)" style="margin-right:6px"&gt;编辑&lt;/button&gt;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&lt;button class="btn-danger btn-sm" @click="confirmDelete(role.id)"&gt;删除&lt;/button&gt;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class="role-task"&gt;核心任务：{{ role.core_task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 class="weights-section"&gt;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class="weight-label"&gt;优化权重配置：&lt;/div&gt;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&lt;div class="weights-grid"&gt;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&lt;div class="weight-item" v-for="(w, idx) in getWeights(role)" :key="idx"&gt;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&lt;div class="weight-name"&gt;{{ w.name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&lt;div class="weight-bar-bg"&gt;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&lt;div class="weight-bar" :style="{ width: (w.value * 100) + '%', background: w.color }"&gt;&lt;/div&gt;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&lt;div class="weight-val"&gt;{{ w.value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v-if="filteredRoles.length === 0" class="card" style="text-align:center;color:#627083;padding:30px"&gt;暂无角色数据&lt;/div&gt;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:open="modalOpen" :title="editId ? '编辑角色配置' : '新增角色配置'"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@close="modalOpen = false" @confirm="save"&gt;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&lt;label&gt;季节模式&lt;/label&gt;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v-model="form.season_mode"&gt;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value="abundant"&gt;丰水期&lt;/option&gt;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value="normal"&gt;平水期&lt;/option&gt;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value="dry"&gt;枯水期&lt;/option&gt;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class="form-group"&gt;&lt;label&gt;角色名称&lt;/label&gt;&lt;input v-model="form.role_name"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class="form-group"&gt;&lt;label&gt;核心任务&lt;/label&gt;&lt;textarea v-model="form.core_task" rows="2"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class="form-group"&gt;&lt;label&gt;ω1 (新能源消纳)&lt;/label&gt;&lt;input v-model.number="form.omega1" type="number" step="0.1"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class="form-group"&gt;&lt;label&gt;ω2 (弃电惩罚)&lt;/label&gt;&lt;input v-model.number="form.omega2" type="number" step="0.1"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class="form-group"&gt;&lt;label&gt;ω3 (调频辅助)&lt;/label&gt;&lt;input v-model.number="form.omega3" type="number" step="0.1"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class="form-group"&gt;&lt;label&gt;ω4 (电压支撑)&lt;/label&gt;&lt;input v-model.number="form.omega4" type="number" step="0.1"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&lt;label&gt;是否启用&lt;/label&gt;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v-model="form.is_active"&gt;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:value="true"&gt;启用&lt;/option&gt;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:value="false"&gt;停用&lt;/option&gt;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@confirm="doDelete" @cancel="confirmOpen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computed,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listStorageRoles, createStorageRole, updateStorageRole, deleteStorageRole, type StorageRoleDto, type StorageRolePayload } from '@/api/storageRoles'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seasonLabel, seasonBadgeClass as _sbc } from '@/utils/format'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ref&lt;StorageRoleDto[]&gt;([])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editId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activeTab = ref('all')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seasonModes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key: 'abundant', label: '丰水期'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key: 'normal', label: '平水期'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key: 'dry', label: '枯水期'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reactive&lt;StorageRolePayload &amp; { is_active?: boolean }&gt;({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season_mode: 'abundant', role_name: '', core_task: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omega1: 0.4, omega2: 0.2, omega3: 0.2, omega4: 0.2, is_active: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console.log('[StorageRoles]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seasonBadgeClass(mode: string) { return _sbc(mode)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filteredRoles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(activeTab.value === 'all') return list.value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list.value.filter(r =&gt; r.season_mode === activeTab.value)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getWeights(role: StorageRoleDto)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 name: 'ω1 新能源消纳', value: role.omega1, color: '#1890ff'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 name: 'ω2 弃电惩罚', value: role.omega2, color: '#fa8c16'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 name: 'ω3 调频辅助', value: role.omega3, color: '#52c41a'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 name: 'ω4 电压支撑', value: role.omega4, color: '#722ed1'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listStorageRoles(1, 100)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list.value = res.data.items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season_mode: 'abundant', role_name: '', core_task: '', omega1: 0.4, omega2: 0.2, omega3: 0.2, omega4: 0.2, is_active: true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openEdit(row: StorageRoleDto)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row.id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season_mode: row.season_mode, role_name: row.role_name, core_task: row.core_task, omega1: row.omega1, omega2: row.omega2, omega3: row.omega3, omega4: row.omega4, is_active: row.is_active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editId.value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? await updateStorageRole(editId.value, 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: await createStorageRole({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modalOpen.value = false; await loadList()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confirmDelete(id: number) { deleteId.value = id; 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deleteStorageRole(deleteId.value)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loadList()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.role-card { padding: 18px 20px;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.role-header { display: flex; justify-content: space-between; align-items: center; margin-bottom: 10px;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.role-title-area { display: flex; align-items: center; flex-wrap: wrap; gap: 4px;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.role-name { font-size: 16px; font-weight: 600;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.role-task { color: #627083; font-size: 13px; margin-bottom: 14px;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.weights-section {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.weight-label { font-size: 12px; color: #627083; margin-bottom: 8px;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.weights-grid { display: flex; flex-direction: column; gap: 6px;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.weight-item { display: flex; align-items: center; gap: 10px;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.weight-name { width: 120px; font-size: 12px; color: #595959;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.weight-bar-bg { flex: 1; background: #f0f0f0; border-radius: 4px; height: 8px;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.weight-bar { height: 8px; border-radius: 4px; transition: width 0.3s;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.weight-val { width: 36px; font-size: 12px; color: #1f2a37; text-align: right;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  <w:r>
        <w:rPr>
          <w:rFonts w:ascii="Courier New" w:hAnsi="Courier New"/>
          <w:sz w:val="18"/>
        </w:rPr>
        <w:br w:type="textWrapping"/>
      </w:r>
    </w:p>
    <w:p w14:paraId="6D6484FD"/>
    <w:p w14:paraId="5FC836C6">
      <w:r>
        <w:rPr>
          <w:rFonts w:ascii="Courier New" w:hAnsi="Courier New"/>
          <w:b/>
          <w:sz w:val="20"/>
        </w:rPr>
        <w:t>==== frontend/src/views/storage-stations/index.vue ====</w:t>
      </w:r>
    </w:p>
    <w:p w14:paraId="509C1E5A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class="page-title"&gt;储能电站管理&lt;/h2&gt;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@click="openCreate"&gt;+ 新增电站&lt;/button&gt;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&lt;th&gt;电站名称&lt;/th&gt;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&lt;th&gt;位置&lt;/th&gt;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&lt;th&gt;额定容量(kWh)&lt;/th&gt;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&lt;th&gt;最大充电功率(kW)&lt;/th&gt;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&lt;th&gt;最大放电功率(kW)&lt;/th&gt;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&lt;th&gt;当前SOC&lt;/th&gt;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&lt;th&gt;电网节点&lt;/th&gt;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&lt;th&gt;状态&lt;/th&gt;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v-for="row in list" :key="row.id"&gt;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row.station_name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row.location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row.rated_capacity_kwh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row.max_charge_power_kw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row.max_discharge_power_kw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&lt;span :style="{ color: socColor(row.current_soc) }"&gt;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{{ row.current_soc != null ? (row.current_soc * 100).toFixed(1) + '%' : '--'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row.grid_node ?? '--'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&lt;td&gt;&lt;StatusBadge :status="row.status" /&gt;&lt;/td&gt;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@click="openEdit(row)" style="margin-right:6px"&gt;编辑&lt;/button&gt;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class="btn-danger btn-sm" @click="confirmDelete(row.id)"&gt;删除&lt;/button&gt;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v-if="list.length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colspan="9" style="text-align:center;color:#627083"&gt;暂无数据&lt;/td&gt;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loadList()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loadList()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:open="modalOpen" :title="editId ? '编辑储能电站' : '新增储能电站'"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@close="modalOpen = false" @confirm="save"&gt;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class="form-group"&gt;&lt;label&gt;电站名称&lt;/label&gt;&lt;input v-model="form.station_name"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class="form-group"&gt;&lt;label&gt;电站编码&lt;/label&gt;&lt;input v-model="form.station_code" placeholder="唯一编码，如：SS001"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class="form-group"&gt;&lt;label&gt;位置&lt;/label&gt;&lt;input v-model="form.location"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class="form-group"&gt;&lt;label&gt;额定容量(kWh)&lt;/label&gt;&lt;input v-model.number="form.rated_capacity_kwh" type="number"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class="form-group"&gt;&lt;label&gt;最大充电功率(kW)&lt;/label&gt;&lt;input v-model.number="form.max_charge_power_kw" type="number"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class="form-group"&gt;&lt;label&gt;最大放电功率(kW)&lt;/label&gt;&lt;input v-model.number="form.max_discharge_power_kw" type="number"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class="form-group"&gt;&lt;label&gt;当前SOC(0~1)&lt;/label&gt;&lt;input v-model.number="form.current_soc" type="number" step="0.01" min="0" max="1"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&lt;label&gt;状态&lt;/label&gt;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v-model="form.status"&gt;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value="active"&gt;启用&lt;/option&gt;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value="maintenance"&gt;检修&lt;/option&gt;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value="inactive"&gt;禁用&lt;/option&gt;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class="form-group"&gt;&lt;label&gt;电网节点&lt;/label&gt;&lt;input v-model="form.grid_node" placeholder="如：500kV昆明变"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@confirm="doDelete" @cancel="confirmOpen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listStorageStations, createStorageStation, updateStorageStation, deleteStorageStation,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type StorageStationDto, type StorageStationPayload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from '@/api/storageStations'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StatusBadge from '@/components/StatusBadge.vue'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list = ref&lt;StorageStationDto[]&gt;([])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editId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reactive&lt;StorageStationPayload&gt;({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station_name: '', station_code: '', location: '', rated_capacity_kwh: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max_charge_power_kw: 0, max_discharge_power_kw: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current_soc: 0.5, status: 'active', grid_node: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console.log('[StorageStations]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socColor(soc: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(soc &gt; 0.5) return '#389e0d'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(soc &gt; 0.2) return '#d46b08'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'#cf1322'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loadList()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listStorageStations(page.value,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list.value = res.data.items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total.value = res.data.total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'', station_code: '', location: '', rated_capacity_kwh: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max_charge_power_kw: 0, max_discharge_power_kw: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current_soc: 0.5, status: 'active', grid_node: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openEdit(row: StorageStationDto)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row.id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station_name: row.station_name, station_code: row.station_code,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location: row.location, rated_capacity_kwh: row.rated_capacity_kwh,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max_charge_power_kw: row.max_charge_power_kw, max_discharge_power_kw: row.max_discharge_power_kw,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current_soc: row.current_soc, status: row.status, grid_node: row.grid_node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editId.value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? await updateStorageStation(editId.value, 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: await createStorageStation({ ...form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modalOpen.value = false; await loadList()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confirmDelete(id: number) { deleteId.value = id; 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deleteStorageStation(deleteId.value)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loadList()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p w14:paraId="583CFBCD"/>
    <w:p w14:paraId="45F46C9E">
      <w:r>
        <w:rPr>
          <w:rFonts w:ascii="Courier New" w:hAnsi="Courier New"/>
          <w:b/>
          <w:sz w:val="20"/>
        </w:rPr>
        <w:t>==== frontend/src/views/users/index.vue ====</w:t>
      </w:r>
    </w:p>
    <w:p w14:paraId="37FBCB68"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&lt;div class="page"&gt;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class="page-header"&gt;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&lt;h2 class="page-title"&gt;用户管理&lt;/h2&gt;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&lt;button class="btn-primary" @click="openCreate"&gt;+ 新增用户&lt;/button&gt;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v-if="msg" :class="['msg', success ? 'success' : 'error']"&gt;{{ msg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v-if="loading" class="loading-text"&gt;加载中...&lt;/div&gt;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v-else class="table-wrapper"&gt;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&lt;th&gt;ID&lt;/th&gt;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&lt;th&gt;用户名&lt;/th&gt;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&lt;th&gt;邮箱&lt;/th&gt;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&lt;th&gt;状态&lt;/th&gt;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&lt;th&gt;创建时间&lt;/th&gt;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&lt;th&gt;操作&lt;/th&gt;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&lt;/thead&gt;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v-for="user in users" :key="user.id"&gt;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user.id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user.username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user.email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&lt;span :class="['badge', user.is_active ? 'badge-green' : 'badge-gray']"&gt;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{{ user.is_active ? '启用' : '禁用'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&lt;td&gt;{{ user.created_at }}&lt;/td&gt;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class="btn-ghost btn-sm" @click="openEdit(user)" style="margin-right:6px"&gt;编辑&lt;/button&gt;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&lt;button class="btn-danger btn-sm" @click="confirmDelete(user.id)"&gt;删除&lt;/button&gt;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&lt;tr v-if="users.length === 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&lt;td colspan="6" style="text-align:center;color:#627083"&gt;暂无用户&lt;/td&gt;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&lt;/tbody&gt;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&lt;/table&gt;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&lt;Pagination :page="page" :per-page="perPage" :total="total"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@change="p =&gt; { page = p; loadUsers()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@change-size="s =&gt; { perPage = s; page = 1; loadUsers() }"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&lt;DataModal :open="modalOpen" :title="editId ? '编辑用户' : '新增用户'"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@close="modalOpen = false" @confirm="save"&gt;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class="form-group"&gt;&lt;label&gt;用户名&lt;/label&gt;&lt;input v-model="form.username"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class="form-group"&gt;&lt;label&gt;邮箱&lt;/label&gt;&lt;input v-model="form.email" type="email" /&gt;&lt;/div&gt;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&lt;label&gt;密码{{ editId ? '（留空不修改）' : '' }}&lt;/label&gt;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&lt;input v-model="form.password" type="password" :placeholder="editId ? '留空不修改' : '请输入密码'"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class="form-group" v-if="editId"&gt;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&lt;label&gt;状态&lt;/label&gt;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 v-model="form.is_active"&gt;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:value="true"&gt;启用&lt;/option&gt;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&lt;option :value="false"&gt;禁用&lt;/option&gt;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&lt;/DataModal&gt;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&lt;ConfirmDialog :open="confirmOpen" title="确认删除" message="此操作不可撤销，是否继续？"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confirm-text="确认" cancel-text="取消"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@confirm="doDelete" @cancel="confirmOpen = 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listUsers, createUser, updateUser, deleteUser, type UserDto } from '@/api/users'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Pagination from '@/components/Pagination.vue'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DataModal from '@/components/DataModal.vue'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ConfirmDialog from '@/components/ConfirmDialog.vue'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t } from '@/i18n'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users = ref&lt;UserDto[]&gt;([])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page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perPage = ref(10)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total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msg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success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modalOpen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editId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confirmOpen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deleteId = ref&lt;number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 = reactive&lt;{ username: string; email: string; password: string; is_active: boolean }&gt;({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username: '', email: '', password: '', is_active: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checkToken()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token = localStorage.getItem('token') || localStorage.getItem('admin_token')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console.log('[Users] token:', 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(!token) { router.push('/login'); return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loadUsers()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msg.value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listUsers(page.value, perPage.value)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users.value = res.data.items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total.value = res.data.total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page.value = res.data.page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perPage.value = res.data.per_page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 msg.value = res.message; success.value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finally { loading.value = false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openCreate()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username: '', email: '', password: '', is_active: true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openEdit(user: UserDto)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editId.value = user.id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Object.assign(form, { username: user.username, email: user.email, password: '', is_active: user.is_active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modalOpen.value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save()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let res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(editId.value)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payload: { username?: string; email?: string; password?: string; is_active?: boolean }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username: form.username, email: form.email, is_active: form.is_active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(form.password) payload.password = form.password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res = await updateUser(editId.value, payload)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res = await createUser({ username: form.username, email: form.email, password: form.password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{ modalOpen.value = false; await loadUsers()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confirmDelete(id: number) { deleteId.value = id; confirmOpen.value =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async function doDelete()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(!deleteId.value || !checkToken())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res = await deleteUser(deleteId.value)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res.message; success.value = res.status ===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confirmOpen.value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(res.status === 1) await loadUsers()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(e: unknown)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msg.value = e instanceof Error ? e.message : t('requestFailed')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success.value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 loadUsers()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</w:p>
    <w:sectPr>
      <w:pgSz w:w="12240" w:h="15840"/>
      <w:pgMar w:top="1440" w:right="1800" w:bottom="1440" w:left="1800" w:header="720" w:footer="720" w:gutter="0"/>
      <w:lnNumType w:countBy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3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186</Pages>
  <Words>10585</Words>
  <Characters>89982</Characters>
  <Lines>0</Lines>
  <Paragraphs>0</Paragraphs>
  <TotalTime>0</TotalTime>
  <ScaleCrop>false</ScaleCrop>
  <LinksUpToDate>false</LinksUpToDate>
  <CharactersWithSpaces>103457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2026-04-30T08:51:52Z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8255292252824D1F94F942970640A568_12</vt:lpwstr>
  </property>
</Properties>
</file>