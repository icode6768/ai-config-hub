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91A32">
      <w:pPr>
        <w:spacing w:after="0" w:line="24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{{contents}}</w:t>
      </w:r>
      <w:bookmarkStart w:id="0" w:name="_GoBack"/>
      <w:bookmarkEnd w:id="0"/>
    </w:p>
    <w:p w14:paraId="7F2A0890">
      <w:pPr>
        <w:spacing w:after="0" w:line="240" w:lineRule="auto"/>
        <w:rPr>
          <w:rFonts w:ascii="宋体" w:hAnsi="宋体"/>
        </w:rPr>
      </w:pPr>
      <w:r>
        <w:rPr>
          <w:rFonts w:ascii="宋体" w:hAnsi="宋体"/>
        </w:rPr>
        <w:t xml:space="preserve">    </w:t>
      </w:r>
    </w:p>
    <w:p w14:paraId="5F9D69EF">
      <w:pPr>
        <w:spacing w:after="0" w:line="240" w:lineRule="auto"/>
        <w:rPr>
          <w:rFonts w:hint="eastAsia" w:ascii="宋体" w:hAnsi="宋体"/>
          <w:lang w:eastAsia="zh-CN"/>
        </w:rPr>
      </w:pPr>
    </w:p>
    <w:sectPr>
      <w:headerReference r:id="rId5" w:type="default"/>
      <w:pgSz w:w="12240" w:h="15840"/>
      <w:pgMar w:top="1440" w:right="1797" w:bottom="1440" w:left="1797" w:header="720" w:footer="720" w:gutter="0"/>
      <w:cols w:space="720" w:num="1"/>
      <w:docGrid w:type="linesAndChars" w:linePitch="259" w:charSpace="-145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Cambria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5203672"/>
      <w:docPartObj>
        <w:docPartGallery w:val="AutoText"/>
      </w:docPartObj>
    </w:sdtPr>
    <w:sdtContent>
      <w:p w14:paraId="319959E4">
        <w:pPr>
          <w:pStyle w:val="25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418FBCB">
    <w:pPr>
      <w:pStyle w:val="25"/>
    </w:pPr>
    <w:r>
      <w:rPr>
        <w:rFonts w:hint="eastAsia"/>
      </w:rPr>
      <w:t>{{系统名}}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73"/>
  <w:drawingGridVerticalSpacing w:val="259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29A"/>
    <w:rsid w:val="0015074B"/>
    <w:rsid w:val="001950BE"/>
    <w:rsid w:val="0029639D"/>
    <w:rsid w:val="00326F90"/>
    <w:rsid w:val="00420AF3"/>
    <w:rsid w:val="0077437F"/>
    <w:rsid w:val="00AA1D8D"/>
    <w:rsid w:val="00B47730"/>
    <w:rsid w:val="00C158EE"/>
    <w:rsid w:val="00CB0664"/>
    <w:rsid w:val="00D85C8A"/>
    <w:rsid w:val="00FB0B0C"/>
    <w:rsid w:val="00FC693F"/>
    <w:rsid w:val="11C91D96"/>
    <w:rsid w:val="27717C09"/>
    <w:rsid w:val="33F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line number"/>
    <w:basedOn w:val="132"/>
    <w:semiHidden/>
    <w:unhideWhenUsed/>
    <w:uiPriority w:val="99"/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8560</Words>
  <Characters>56219</Characters>
  <Lines>820</Lines>
  <Paragraphs>231</Paragraphs>
  <TotalTime>0</TotalTime>
  <ScaleCrop>false</ScaleCrop>
  <LinksUpToDate>false</LinksUpToDate>
  <CharactersWithSpaces>91269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2025-11-04T03:39:08Z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9AFB4719B7424F5EB13AF5EEB9B485EB_12</vt:lpwstr>
  </property>
</Properties>
</file>